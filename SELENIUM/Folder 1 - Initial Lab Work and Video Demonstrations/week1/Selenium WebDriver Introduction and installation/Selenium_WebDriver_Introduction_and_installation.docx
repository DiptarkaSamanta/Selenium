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932EE">
      <w:pPr>
        <w:jc w:val="center"/>
        <w:rPr>
          <w:rFonts w:hint="default" w:ascii="Times New Roman" w:hAnsi="Times New Roman" w:cs="Times New Roman"/>
          <w:color w:val="000000" w:themeColor="text1"/>
          <w:sz w:val="52"/>
          <w:szCs w:val="52"/>
          <w:u w:val="singl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52"/>
          <w:szCs w:val="52"/>
          <w:u w:val="single"/>
          <w14:textFill>
            <w14:solidFill>
              <w14:schemeClr w14:val="tx1"/>
            </w14:solidFill>
          </w14:textFill>
        </w:rPr>
        <w:t xml:space="preserve">Selenium WebDriver Introduction and </w:t>
      </w:r>
      <w:r>
        <w:rPr>
          <w:rFonts w:hint="default" w:ascii="Times New Roman" w:hAnsi="Times New Roman" w:cs="Times New Roman"/>
          <w:color w:val="000000" w:themeColor="text1"/>
          <w:sz w:val="52"/>
          <w:szCs w:val="52"/>
          <w:u w:val="single"/>
          <w:lang w:val="en-IN"/>
          <w14:textFill>
            <w14:solidFill>
              <w14:schemeClr w14:val="tx1"/>
            </w14:solidFill>
          </w14:textFill>
        </w:rPr>
        <w:t>Installation</w:t>
      </w:r>
    </w:p>
    <w:p w14:paraId="29111653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Course: Selenium Web Automation Training</w:t>
      </w:r>
    </w:p>
    <w:p w14:paraId="1659DEDD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Module: Week 1 - Selenium WebDriver Basics &amp; Setup</w:t>
      </w:r>
    </w:p>
    <w:p w14:paraId="7FCD3A39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highlight w:val="yellow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highlight w:val="yellow"/>
          <w:u w:val="single"/>
          <w14:textFill>
            <w14:solidFill>
              <w14:schemeClr w14:val="tx1"/>
            </w14:solidFill>
          </w14:textFill>
        </w:rPr>
        <w:t>Introduction to Selenium 4 WebDriver</w:t>
      </w:r>
    </w:p>
    <w:p w14:paraId="7087F691">
      <w:pPr>
        <w:pStyle w:val="37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both"/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Selenium 4.x is the newer version of Selenium.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T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he dependency on the JSON Wire Protocol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is removed and it now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uses the </w:t>
      </w:r>
      <w:r>
        <w:rPr>
          <w:rStyle w:val="38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W3C WebDriver standard</w:t>
      </w:r>
      <w:r>
        <w:rPr>
          <w:rStyle w:val="38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.</w:t>
      </w: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8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The steps of the working of the webdriver are given below.</w:t>
      </w:r>
    </w:p>
    <w:p w14:paraId="26E5B9B3">
      <w:pPr>
        <w:pStyle w:val="3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425" w:leftChars="0" w:right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W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rite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the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automation test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code in a programming language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. </w:t>
      </w:r>
    </w:p>
    <w:p w14:paraId="7AF3A157">
      <w:pPr>
        <w:pStyle w:val="3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425" w:leftChars="0" w:right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The Selenium Client Library receives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commands. </w:t>
      </w:r>
    </w:p>
    <w:p w14:paraId="3740EBA6">
      <w:pPr>
        <w:pStyle w:val="3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425" w:leftChars="0" w:right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Selenium converts the commands according to the </w:t>
      </w:r>
      <w:r>
        <w:rPr>
          <w:rStyle w:val="38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W3C WebDriver standard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. </w:t>
      </w:r>
    </w:p>
    <w:p w14:paraId="15F99F1A">
      <w:pPr>
        <w:pStyle w:val="3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425" w:leftChars="0" w:right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The commands are sent to the browser driver. </w:t>
      </w:r>
    </w:p>
    <w:p w14:paraId="6B604F53">
      <w:pPr>
        <w:pStyle w:val="3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425" w:leftChars="0" w:right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The driver communicates with the browser using standardized commands. </w:t>
      </w:r>
    </w:p>
    <w:p w14:paraId="62BE9007">
      <w:pPr>
        <w:pStyle w:val="3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425" w:leftChars="0" w:right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The browser performs the requested action. </w:t>
      </w:r>
    </w:p>
    <w:p w14:paraId="295345D2">
      <w:pPr>
        <w:pStyle w:val="3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425" w:leftChars="0" w:right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 response follows the same standardized protocol back to your script.</w:t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3240"/>
        <w:gridCol w:w="4039"/>
      </w:tblGrid>
      <w:tr w14:paraId="47768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</w:tcPr>
          <w:p w14:paraId="1B8BD25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tcPr>
            <w:tcW w:w="32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</w:tcPr>
          <w:p w14:paraId="63658D5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i w:val="0"/>
                <w:color w:val="000000" w:themeColor="text1"/>
                <w:sz w:val="24"/>
                <w:szCs w:val="24"/>
                <w:highlight w:val="yellow"/>
                <w:u w:val="singl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Selenium 3.x</w:t>
            </w:r>
          </w:p>
        </w:tc>
        <w:tc>
          <w:tcPr>
            <w:tcW w:w="403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</w:tcPr>
          <w:p w14:paraId="1519B66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/>
                <w:i w:val="0"/>
                <w:color w:val="000000" w:themeColor="text1"/>
                <w:sz w:val="24"/>
                <w:szCs w:val="24"/>
                <w:highlight w:val="yellow"/>
                <w:u w:val="singl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Selenium 4.x</w:t>
            </w:r>
          </w:p>
        </w:tc>
      </w:tr>
      <w:tr w14:paraId="113CA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1A9A438E">
            <w:pPr>
              <w:numPr>
                <w:ilvl w:val="0"/>
                <w:numId w:val="0"/>
              </w:numP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8"/>
                <w:rFonts w:hint="default" w:ascii="Times New Roman" w:hAnsi="Times New Roman" w:eastAsia="Arial" w:cs="Times New Roman"/>
                <w:b/>
                <w:bCs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Core Architecture</w:t>
            </w:r>
          </w:p>
        </w:tc>
        <w:tc>
          <w:tcPr>
            <w:tcW w:w="32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18DC3CF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i w:val="0"/>
                <w:color w:val="000000" w:themeColor="text1"/>
                <w:sz w:val="24"/>
                <w:szCs w:val="24"/>
                <w:highlight w:val="yellow"/>
                <w:u w:val="singl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Primarily based on JSON Wire Protocol</w:t>
            </w:r>
          </w:p>
        </w:tc>
        <w:tc>
          <w:tcPr>
            <w:tcW w:w="403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5482008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i w:val="0"/>
                <w:color w:val="000000" w:themeColor="text1"/>
                <w:sz w:val="24"/>
                <w:szCs w:val="24"/>
                <w:highlight w:val="yellow"/>
                <w:u w:val="singl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Fully based on W3C WebDriver Protoco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IN" w:eastAsia="zh-CN" w:bidi="ar"/>
                <w14:textFill>
                  <w14:solidFill>
                    <w14:schemeClr w14:val="tx1"/>
                  </w14:solidFill>
                </w14:textFill>
              </w:rPr>
              <w:t>l</w:t>
            </w:r>
          </w:p>
        </w:tc>
      </w:tr>
      <w:tr w14:paraId="0F39C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061D768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i w:val="0"/>
                <w:color w:val="000000" w:themeColor="text1"/>
                <w:sz w:val="24"/>
                <w:szCs w:val="24"/>
                <w:highlight w:val="yellow"/>
                <w:u w:val="singl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8"/>
                <w:rFonts w:hint="default" w:ascii="Times New Roman" w:hAnsi="Times New Roman" w:eastAsia="Arial" w:cs="Times New Roman"/>
                <w:b/>
                <w:bCs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Driver Management</w:t>
            </w:r>
          </w:p>
        </w:tc>
        <w:tc>
          <w:tcPr>
            <w:tcW w:w="32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3E71315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i w:val="0"/>
                <w:color w:val="000000" w:themeColor="text1"/>
                <w:sz w:val="24"/>
                <w:szCs w:val="24"/>
                <w:highlight w:val="yellow"/>
                <w:u w:val="singl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Requires manual download and path setup for executable binaries (ChromeDriver, GeckoDriver, etc.) or external libraries.</w:t>
            </w:r>
          </w:p>
        </w:tc>
        <w:tc>
          <w:tcPr>
            <w:tcW w:w="403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556D712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i w:val="0"/>
                <w:color w:val="000000" w:themeColor="text1"/>
                <w:sz w:val="24"/>
                <w:szCs w:val="24"/>
                <w:highlight w:val="yellow"/>
                <w:u w:val="single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8"/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Selenium Manager</w:t>
            </w:r>
            <w:r>
              <w:rPr>
                <w:rFonts w:hint="default" w:ascii="Times New Roman" w:hAnsi="Times New Roman" w:eastAsia="Arial" w:cs="Times New Roman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is built-in; it automatically downloads and manages the correct driver binaries.</w:t>
            </w:r>
          </w:p>
        </w:tc>
      </w:tr>
      <w:tr w14:paraId="4D3D3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7121D38B">
            <w:pPr>
              <w:numPr>
                <w:ilvl w:val="0"/>
                <w:numId w:val="0"/>
              </w:numPr>
              <w:rPr>
                <w:rStyle w:val="38"/>
                <w:rFonts w:hint="default" w:ascii="Times New Roman" w:hAnsi="Times New Roman" w:eastAsia="Arial" w:cs="Times New Roman"/>
                <w:b/>
                <w:bCs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8"/>
                <w:rFonts w:hint="default" w:ascii="Times New Roman" w:hAnsi="Times New Roman" w:eastAsia="Arial" w:cs="Times New Roman"/>
                <w:b/>
                <w:bCs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Locators</w:t>
            </w:r>
          </w:p>
        </w:tc>
        <w:tc>
          <w:tcPr>
            <w:tcW w:w="32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41879594">
            <w:pPr>
              <w:numPr>
                <w:ilvl w:val="0"/>
                <w:numId w:val="0"/>
              </w:numPr>
              <w:spacing w:line="240" w:lineRule="auto"/>
              <w:rPr>
                <w:rFonts w:hint="default" w:ascii="Times New Roman" w:hAnsi="Times New Roman" w:eastAsia="Arial" w:cs="Times New Roman"/>
                <w:color w:val="000000" w:themeColor="text1"/>
                <w:kern w:val="0"/>
                <w:sz w:val="21"/>
                <w:szCs w:val="21"/>
                <w:u w:val="none"/>
                <w:lang w:val="en-IN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Standard locators only</w:t>
            </w:r>
            <w:r>
              <w:rPr>
                <w:rFonts w:hint="default" w:ascii="Times New Roman" w:hAnsi="Times New Roman" w:eastAsia="Arial" w:cs="Times New Roman"/>
                <w:color w:val="000000" w:themeColor="text1"/>
                <w:kern w:val="0"/>
                <w:sz w:val="21"/>
                <w:szCs w:val="21"/>
                <w:u w:val="none"/>
                <w:lang w:val="en-IN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(id, name, xpath, cssSelector)</w:t>
            </w:r>
          </w:p>
        </w:tc>
        <w:tc>
          <w:tcPr>
            <w:tcW w:w="403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23C19944">
            <w:pPr>
              <w:numPr>
                <w:ilvl w:val="0"/>
                <w:numId w:val="0"/>
              </w:numPr>
              <w:rPr>
                <w:rStyle w:val="38"/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kern w:val="0"/>
                <w:sz w:val="21"/>
                <w:szCs w:val="21"/>
                <w:u w:val="none"/>
                <w:lang w:val="en-IN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Introduces </w:t>
            </w:r>
            <w:r>
              <w:rPr>
                <w:rStyle w:val="38"/>
                <w:rFonts w:hint="default" w:ascii="Times New Roman" w:hAnsi="Times New Roman" w:eastAsia="Arial" w:cs="Times New Roman"/>
                <w:b/>
                <w:bCs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Relative </w:t>
            </w:r>
            <w:r>
              <w:rPr>
                <w:rStyle w:val="38"/>
                <w:rFonts w:hint="default" w:ascii="Times New Roman" w:hAnsi="Times New Roman" w:eastAsia="Arial" w:cs="Times New Roman"/>
                <w:b/>
                <w:bCs/>
                <w:color w:val="000000" w:themeColor="text1"/>
                <w:kern w:val="0"/>
                <w:sz w:val="21"/>
                <w:szCs w:val="21"/>
                <w:u w:val="none"/>
                <w:lang w:val="en-IN" w:eastAsia="zh-CN" w:bidi="ar"/>
                <w14:textFill>
                  <w14:solidFill>
                    <w14:schemeClr w14:val="tx1"/>
                  </w14:solidFill>
                </w14:textFill>
              </w:rPr>
              <w:t>Locators (above, below, toLeftof, toRightof, near)</w:t>
            </w:r>
          </w:p>
        </w:tc>
      </w:tr>
      <w:tr w14:paraId="29F66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106EFEB4">
            <w:pPr>
              <w:numPr>
                <w:ilvl w:val="0"/>
                <w:numId w:val="0"/>
              </w:numPr>
              <w:rPr>
                <w:rStyle w:val="38"/>
                <w:rFonts w:hint="default" w:ascii="Times New Roman" w:hAnsi="Times New Roman" w:eastAsia="Arial" w:cs="Times New Roman"/>
                <w:b/>
                <w:bCs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8"/>
                <w:rFonts w:hint="default" w:ascii="Times New Roman" w:hAnsi="Times New Roman" w:eastAsia="Arial" w:cs="Times New Roman"/>
                <w:b/>
                <w:bCs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Browser Control</w:t>
            </w:r>
          </w:p>
        </w:tc>
        <w:tc>
          <w:tcPr>
            <w:tcW w:w="32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71F052F2">
            <w:pPr>
              <w:numPr>
                <w:ilvl w:val="0"/>
                <w:numId w:val="0"/>
              </w:numPr>
              <w:rPr>
                <w:rFonts w:hint="default" w:ascii="Times New Roman" w:hAnsi="Times New Roman" w:eastAsia="Arial" w:cs="Times New Roman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Limited to standard UI automation.</w:t>
            </w:r>
          </w:p>
        </w:tc>
        <w:tc>
          <w:tcPr>
            <w:tcW w:w="403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6A58A7E6">
            <w:pPr>
              <w:numPr>
                <w:ilvl w:val="0"/>
                <w:numId w:val="0"/>
              </w:numPr>
              <w:rPr>
                <w:rStyle w:val="38"/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Deep browser interaction via </w:t>
            </w:r>
            <w:r>
              <w:rPr>
                <w:rStyle w:val="38"/>
                <w:rFonts w:hint="default" w:ascii="Times New Roman" w:hAnsi="Times New Roman" w:eastAsia="Arial" w:cs="Times New Roman"/>
                <w:b/>
                <w:bCs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Chrome DevTools Protocol (CDP)</w:t>
            </w:r>
            <w:r>
              <w:rPr>
                <w:rFonts w:hint="default" w:ascii="Times New Roman" w:hAnsi="Times New Roman" w:eastAsia="Arial" w:cs="Times New Roman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and </w:t>
            </w:r>
            <w:r>
              <w:rPr>
                <w:rStyle w:val="38"/>
                <w:rFonts w:hint="default" w:ascii="Times New Roman" w:hAnsi="Times New Roman" w:eastAsia="Arial" w:cs="Times New Roman"/>
                <w:b/>
                <w:bCs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WebDriver BiDi</w:t>
            </w:r>
            <w:r>
              <w:rPr>
                <w:rFonts w:hint="default" w:ascii="Times New Roman" w:hAnsi="Times New Roman" w:eastAsia="Arial" w:cs="Times New Roman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(network interception, performance metrics, console logs).</w:t>
            </w:r>
          </w:p>
        </w:tc>
      </w:tr>
      <w:tr w14:paraId="33BFB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5C5DE1F4">
            <w:pPr>
              <w:numPr>
                <w:ilvl w:val="0"/>
                <w:numId w:val="0"/>
              </w:numPr>
              <w:rPr>
                <w:rStyle w:val="38"/>
                <w:rFonts w:hint="default" w:ascii="Times New Roman" w:hAnsi="Times New Roman" w:eastAsia="Arial" w:cs="Times New Roman"/>
                <w:b/>
                <w:bCs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8"/>
                <w:rFonts w:hint="default" w:ascii="Times New Roman" w:hAnsi="Times New Roman" w:eastAsia="Arial" w:cs="Times New Roman"/>
                <w:b/>
                <w:bCs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Selenium Grid</w:t>
            </w:r>
          </w:p>
        </w:tc>
        <w:tc>
          <w:tcPr>
            <w:tcW w:w="32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5FF49878">
            <w:pPr>
              <w:numPr>
                <w:ilvl w:val="0"/>
                <w:numId w:val="0"/>
              </w:numPr>
              <w:rPr>
                <w:rFonts w:hint="default" w:ascii="Times New Roman" w:hAnsi="Times New Roman" w:eastAsia="Arial" w:cs="Times New Roman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Complex hub-and-node setup; outdated UI.</w:t>
            </w:r>
          </w:p>
        </w:tc>
        <w:tc>
          <w:tcPr>
            <w:tcW w:w="403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37584449">
            <w:pPr>
              <w:numPr>
                <w:ilvl w:val="0"/>
                <w:numId w:val="0"/>
              </w:numPr>
              <w:rPr>
                <w:rStyle w:val="38"/>
                <w:rFonts w:hint="default" w:ascii="Times New Roman" w:hAnsi="Times New Roman" w:eastAsia="Arial" w:cs="Times New Roman"/>
                <w:b w:val="0"/>
                <w:bCs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Deep browser interaction via </w:t>
            </w:r>
            <w:r>
              <w:rPr>
                <w:rStyle w:val="38"/>
                <w:rFonts w:hint="default" w:ascii="Times New Roman" w:hAnsi="Times New Roman" w:eastAsia="Arial" w:cs="Times New Roman"/>
                <w:b/>
                <w:bCs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Chrome DevTools Protocol (CDP)</w:t>
            </w:r>
            <w:r>
              <w:rPr>
                <w:rFonts w:hint="default" w:ascii="Times New Roman" w:hAnsi="Times New Roman" w:eastAsia="Arial" w:cs="Times New Roman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and </w:t>
            </w:r>
            <w:r>
              <w:rPr>
                <w:rStyle w:val="38"/>
                <w:rFonts w:hint="default" w:ascii="Times New Roman" w:hAnsi="Times New Roman" w:eastAsia="Arial" w:cs="Times New Roman"/>
                <w:b/>
                <w:bCs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WebDriver BiDi</w:t>
            </w:r>
            <w:r>
              <w:rPr>
                <w:rFonts w:hint="default" w:ascii="Times New Roman" w:hAnsi="Times New Roman" w:eastAsia="Arial" w:cs="Times New Roman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(network interception, performance metrics, console logs).</w:t>
            </w:r>
          </w:p>
        </w:tc>
      </w:tr>
    </w:tbl>
    <w:p w14:paraId="4B99CC4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single"/>
          <w14:textFill>
            <w14:solidFill>
              <w14:schemeClr w14:val="tx1"/>
            </w14:solidFill>
          </w14:textFill>
        </w:rPr>
      </w:pPr>
    </w:p>
    <w:p w14:paraId="4EFC4FEC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highlight w:val="yellow"/>
          <w:u w:val="singl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highlight w:val="yellow"/>
          <w:u w:val="single"/>
          <w:lang w:val="en-IN"/>
          <w14:textFill>
            <w14:solidFill>
              <w14:schemeClr w14:val="tx1"/>
            </w14:solidFill>
          </w14:textFill>
        </w:rPr>
        <w:t>Selenium WebDriver architecture</w:t>
      </w:r>
    </w:p>
    <w:p w14:paraId="788440A9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4568825</wp:posOffset>
                </wp:positionH>
                <wp:positionV relativeFrom="paragraph">
                  <wp:posOffset>186690</wp:posOffset>
                </wp:positionV>
                <wp:extent cx="846455" cy="457200"/>
                <wp:effectExtent l="38735" t="15240" r="44450" b="76200"/>
                <wp:wrapNone/>
                <wp:docPr id="7" name="Flowchart: Termina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455" cy="457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E65AC">
                            <w:pPr>
                              <w:jc w:val="center"/>
                              <w:rPr>
                                <w:color w:val="0000FF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color w:val="0000FF"/>
                                <w:sz w:val="24"/>
                                <w:szCs w:val="24"/>
                              </w:rPr>
                              <w:t>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359.75pt;margin-top:14.7pt;height:36pt;width:66.65pt;z-index:251664384;v-text-anchor:middle;mso-width-relative:page;mso-height-relative:page;" fillcolor="#3F80CE [3216]" filled="t" stroked="t" coordsize="21600,21600" o:gfxdata="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DIGr962wAAAAoBAAAP&#10;AAAAAAAAAAEAIAAAACIAAABkcnMvZG93bnJldi54bWxQSwECFAAUAAAACACHTuJAfl8F/jIDAAAU&#10;BwAADgAAAAAAAAABACAAAAAqAQAAZHJzL2Uyb0RvYy54bWxQSwUGAAAAAAYABgBZAQAAzgYAAAAA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25FE65AC">
                      <w:pPr>
                        <w:jc w:val="center"/>
                        <w:rPr>
                          <w:color w:val="0000FF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color w:val="0000FF"/>
                          <w:sz w:val="24"/>
                          <w:szCs w:val="24"/>
                        </w:rPr>
                        <w:t>Browser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2427605</wp:posOffset>
                </wp:positionH>
                <wp:positionV relativeFrom="paragraph">
                  <wp:posOffset>60960</wp:posOffset>
                </wp:positionV>
                <wp:extent cx="976630" cy="706755"/>
                <wp:effectExtent l="38735" t="15240" r="51435" b="70485"/>
                <wp:wrapNone/>
                <wp:docPr id="5" name="Flowchart: Alternate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630" cy="70675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777DDC">
                            <w:pPr>
                              <w:jc w:val="center"/>
                              <w:rPr>
                                <w:color w:val="0000FF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color w:val="0000FF"/>
                                <w:sz w:val="24"/>
                                <w:szCs w:val="24"/>
                              </w:rPr>
                              <w:t>W3C WebDriver Protocol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91.15pt;margin-top:4.8pt;height:55.65pt;width:76.9pt;z-index:251662336;v-text-anchor:middle;mso-width-relative:page;mso-height-relative:page;" fillcolor="#3F80CE [3216]" filled="t" stroked="t" coordsize="21600,21600" o:gfxdata="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k+l11NcAAAAJ&#10;AQAADwAAAAAAAAABACAAAAAiAAAAZHJzL2Rvd25yZXYueG1sUEsBAhQAFAAAAAgAh07iQHMqsDI6&#10;AwAAIQcAAA4AAAAAAAAAAQAgAAAAJgEAAGRycy9lMm9Eb2MueG1sUEsFBgAAAAAGAAYAWQEAANIG&#10;AAAAAA==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26777DDC">
                      <w:pPr>
                        <w:jc w:val="center"/>
                        <w:rPr>
                          <w:color w:val="0000FF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color w:val="0000FF"/>
                          <w:sz w:val="24"/>
                          <w:szCs w:val="24"/>
                        </w:rPr>
                        <w:t>W3C WebDriver Protocol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-86995</wp:posOffset>
                </wp:positionH>
                <wp:positionV relativeFrom="paragraph">
                  <wp:posOffset>47625</wp:posOffset>
                </wp:positionV>
                <wp:extent cx="963930" cy="457200"/>
                <wp:effectExtent l="38735" t="15240" r="48895" b="76200"/>
                <wp:wrapNone/>
                <wp:docPr id="2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98775" y="1934845"/>
                          <a:ext cx="963930" cy="457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3FFA1">
                            <w:pPr>
                              <w:jc w:val="center"/>
                              <w:rPr>
                                <w:color w:val="0000FF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color w:val="0000FF"/>
                                <w:sz w:val="24"/>
                                <w:szCs w:val="24"/>
                              </w:rPr>
                              <w:t>Test 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6.85pt;margin-top:3.75pt;height:36pt;width:75.9pt;z-index:251659264;v-text-anchor:middle;mso-width-relative:page;mso-height-relative:page;" fillcolor="#3F80CE [3216]" filled="t" stroked="t" coordsize="21600,21600" o:gfxdata="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gKZz&#10;2NkAAAAIAQAADwAAAAAAAAABACAAAAAiAAAAZHJzL2Rvd25yZXYueG1sUEsBAhQAFAAAAAgAh07i&#10;QJx5icA+AwAAIAcAAA4AAAAAAAAAAQAgAAAAKAEAAGRycy9lMm9Eb2MueG1sUEsFBgAAAAAGAAYA&#10;WQEAANgGAAAAAA==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5253FFA1">
                      <w:pPr>
                        <w:jc w:val="center"/>
                        <w:rPr>
                          <w:color w:val="0000FF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color w:val="0000FF"/>
                          <w:sz w:val="24"/>
                          <w:szCs w:val="24"/>
                        </w:rPr>
                        <w:t>Test 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471805</wp:posOffset>
                </wp:positionH>
                <wp:positionV relativeFrom="paragraph">
                  <wp:posOffset>428625</wp:posOffset>
                </wp:positionV>
                <wp:extent cx="446405" cy="599440"/>
                <wp:effectExtent l="46990" t="14605" r="39370" b="118110"/>
                <wp:wrapNone/>
                <wp:docPr id="3" name="Curved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4" idx="1"/>
                      </wps:cNvCnPr>
                      <wps:spPr>
                        <a:xfrm rot="5400000" flipV="1">
                          <a:off x="2019935" y="2136140"/>
                          <a:ext cx="446405" cy="599440"/>
                        </a:xfrm>
                        <a:prstGeom prst="curved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flip:y;margin-left:37.15pt;margin-top:33.75pt;height:47.2pt;width:35.15pt;rotation:-5898240f;z-index:251660288;mso-width-relative:page;mso-height-relative:page;" filled="f" stroked="t" coordsize="21600,21600" o:gfxdata="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RB3SjaAAAACQEAAA8AAAAAAAAAAQAgAAAAIgAAAGRycy9kb3ducmV2LnhtbFBLAQIUABQA&#10;AAAIAIdO4kCMATKaYAIAANUEAAAOAAAAAAAAAAEAIAAAACkBAABkcnMvZTJvRG9jLnhtbFBLBQYA&#10;AAAABgAGAFkBAAD7BQAAAAA=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</w:p>
    <w:p w14:paraId="4ABAC99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1908175</wp:posOffset>
                </wp:positionH>
                <wp:positionV relativeFrom="paragraph">
                  <wp:posOffset>-184150</wp:posOffset>
                </wp:positionV>
                <wp:extent cx="248285" cy="789305"/>
                <wp:effectExtent l="46355" t="69850" r="48260" b="62865"/>
                <wp:wrapNone/>
                <wp:docPr id="13" name="Curved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0"/>
                        <a:endCxn id="5" idx="1"/>
                      </wps:cNvCnPr>
                      <wps:spPr>
                        <a:xfrm rot="16200000">
                          <a:off x="0" y="0"/>
                          <a:ext cx="248285" cy="789305"/>
                        </a:xfrm>
                        <a:prstGeom prst="curved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margin-left:150.25pt;margin-top:-14.5pt;height:62.15pt;width:19.55pt;rotation:-5898240f;z-index:251667456;mso-width-relative:page;mso-height-relative:page;" filled="f" stroked="t" coordsize="21600,21600" o:gfxdata="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uwtiPdkAAAAKAQAADwAAAAAA&#10;AAABACAAAAAiAAAAZHJzL2Rvd25yZXYueG1sUEsBAhQAFAAAAAgAh07iQPev6hFLAgAAwgQAAA4A&#10;AAAAAAAAAQAgAAAAKAEAAGRycy9lMm9Eb2MueG1sUEsFBgAAAAAGAAYAWQEAAOUFAAAAAA==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4236085</wp:posOffset>
                </wp:positionH>
                <wp:positionV relativeFrom="paragraph">
                  <wp:posOffset>36830</wp:posOffset>
                </wp:positionV>
                <wp:extent cx="282575" cy="382270"/>
                <wp:effectExtent l="46990" t="67945" r="43180" b="60960"/>
                <wp:wrapNone/>
                <wp:docPr id="11" name="Curved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0"/>
                        <a:endCxn id="7" idx="1"/>
                      </wps:cNvCnPr>
                      <wps:spPr>
                        <a:xfrm rot="16200000">
                          <a:off x="5379085" y="1944370"/>
                          <a:ext cx="282575" cy="382270"/>
                        </a:xfrm>
                        <a:prstGeom prst="curved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margin-left:333.55pt;margin-top:2.9pt;height:30.1pt;width:22.25pt;rotation:-5898240f;z-index:251666432;mso-width-relative:page;mso-height-relative:page;" filled="f" stroked="t" coordsize="21600,21600" o:gfxdata="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MiI2j1gAA&#10;AAgBAAAPAAAAAAAAAAEAIAAAACIAAABkcnMvZG93bnJldi54bWxQSwECFAAUAAAACACHTuJAmEgk&#10;aVkCAADOBAAADgAAAAAAAAABACAAAAAlAQAAZHJzL2Uyb0RvYy54bWxQSwUGAAAAAAYABgBZAQAA&#10;8AUAAAAA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3201035</wp:posOffset>
                </wp:positionH>
                <wp:positionV relativeFrom="paragraph">
                  <wp:posOffset>153670</wp:posOffset>
                </wp:positionV>
                <wp:extent cx="229235" cy="799465"/>
                <wp:effectExtent l="46355" t="13970" r="38100" b="122555"/>
                <wp:wrapNone/>
                <wp:docPr id="9" name="Curved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6" idx="1"/>
                      </wps:cNvCnPr>
                      <wps:spPr>
                        <a:xfrm rot="5400000" flipV="1">
                          <a:off x="4575175" y="2239645"/>
                          <a:ext cx="229235" cy="799465"/>
                        </a:xfrm>
                        <a:prstGeom prst="curved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flip:y;margin-left:252.05pt;margin-top:12.1pt;height:62.95pt;width:18.05pt;rotation:-5898240f;z-index:251665408;mso-width-relative:page;mso-height-relative:page;" filled="f" stroked="t" coordsize="21600,21600" o:gfxdata="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DwN+OXZAAAACgEAAA8AAAAAAAAAAQAgAAAAIgAAAGRycy9kb3ducmV2LnhtbFBLAQIUABQA&#10;AAAIAIdO4kDLAef2YQIAANUEAAAOAAAAAAAAAAEAIAAAACgBAABkcnMvZTJvRG9jLnhtbFBLBQYA&#10;AAAABgAGAFkBAAD7BQAAAAA=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</w:p>
    <w:p w14:paraId="54C6D93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994410</wp:posOffset>
                </wp:positionH>
                <wp:positionV relativeFrom="paragraph">
                  <wp:posOffset>5715</wp:posOffset>
                </wp:positionV>
                <wp:extent cx="1287145" cy="575945"/>
                <wp:effectExtent l="38735" t="15240" r="45720" b="64135"/>
                <wp:wrapNone/>
                <wp:docPr id="4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8900" y="1990090"/>
                          <a:ext cx="1287145" cy="57594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CDC8D6">
                            <w:pPr>
                              <w:jc w:val="center"/>
                              <w:rPr>
                                <w:color w:val="0000FF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color w:val="0000FF"/>
                                <w:sz w:val="24"/>
                                <w:szCs w:val="24"/>
                              </w:rPr>
                              <w:t>Selenium Client Library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78.3pt;margin-top:0.45pt;height:45.35pt;width:101.35pt;z-index:251661312;v-text-anchor:middle;mso-width-relative:page;mso-height-relative:page;" fillcolor="#3F80CE [3216]" filled="t" stroked="t" coordsize="21600,21600" o:gfxdata="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OSj&#10;AtLTAAAABwEAAA8AAAAAAAAAAQAgAAAAIgAAAGRycy9kb3ducmV2LnhtbFBLAQIUABQAAAAIAIdO&#10;4kCYgBnORQMAAC4HAAAOAAAAAAAAAAEAIAAAACIBAABkcnMvZTJvRG9jLnhtbFBLBQYAAAAABgAG&#10;AFkBAADZBgAAAAA=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12CDC8D6">
                      <w:pPr>
                        <w:jc w:val="center"/>
                        <w:rPr>
                          <w:color w:val="0000FF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color w:val="0000FF"/>
                          <w:sz w:val="24"/>
                          <w:szCs w:val="24"/>
                        </w:rPr>
                        <w:t>Selenium Client Library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3715385</wp:posOffset>
                </wp:positionH>
                <wp:positionV relativeFrom="paragraph">
                  <wp:posOffset>41275</wp:posOffset>
                </wp:positionV>
                <wp:extent cx="942340" cy="596265"/>
                <wp:effectExtent l="38735" t="15240" r="40005" b="74295"/>
                <wp:wrapNone/>
                <wp:docPr id="6" name="Flowchart: Alternate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59626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D28A4">
                            <w:pPr>
                              <w:jc w:val="center"/>
                              <w:rPr>
                                <w:color w:val="0000FF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color w:val="0000FF"/>
                                <w:sz w:val="24"/>
                                <w:szCs w:val="24"/>
                              </w:rPr>
                              <w:t>Browser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92.55pt;margin-top:3.25pt;height:46.95pt;width:74.2pt;z-index:251663360;v-text-anchor:middle;mso-width-relative:page;mso-height-relative:page;" fillcolor="#3F80CE [3216]" filled="t" stroked="t" coordsize="21600,21600" o:gfxdata="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JVGhPfXAAAACQEA&#10;AA8AAAAAAAAAAQAgAAAAIgAAAGRycy9kb3ducmV2LnhtbFBLAQIUABQAAAAIAIdO4kD+FCNeOAMA&#10;ACEHAAAOAAAAAAAAAAEAIAAAACYBAABkcnMvZTJvRG9jLnhtbFBLBQYAAAAABgAGAFkBAADQBgAA&#10;AAA=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363D28A4">
                      <w:pPr>
                        <w:jc w:val="center"/>
                        <w:rPr>
                          <w:color w:val="0000FF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color w:val="0000FF"/>
                          <w:sz w:val="24"/>
                          <w:szCs w:val="24"/>
                        </w:rPr>
                        <w:t>Browser Driver</w:t>
                      </w:r>
                    </w:p>
                  </w:txbxContent>
                </v:textbox>
              </v:shape>
            </w:pict>
          </mc:Fallback>
        </mc:AlternateContent>
      </w:r>
    </w:p>
    <w:p w14:paraId="6A265A5A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140637C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</w:p>
    <w:p w14:paraId="515749E3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highlight w:val="green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highlight w:val="green"/>
          <w:lang w:val="en-IN"/>
          <w14:textFill>
            <w14:solidFill>
              <w14:schemeClr w14:val="tx1"/>
            </w14:solidFill>
          </w14:textFill>
        </w:rPr>
        <w:t>Test Automation Script</w:t>
      </w:r>
    </w:p>
    <w:p w14:paraId="4D00D07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This is the code written by the automation tester.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</w:t>
      </w:r>
    </w:p>
    <w:p w14:paraId="37F4DD9D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512820" cy="1591945"/>
            <wp:effectExtent l="0" t="0" r="7620" b="825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B0A56">
      <w:pPr>
        <w:pStyle w:val="3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Test script contains some commands such as get(), find_element(), click(), send_keys(), clear(), quit().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However, the browser cannot directly understand these Python commands.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Therefore, the commands must pass through the Selenium WebDriver architecture.</w:t>
      </w:r>
    </w:p>
    <w:p w14:paraId="1DB96F2A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highlight w:val="green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highlight w:val="green"/>
          <w:lang w:val="en-IN"/>
          <w14:textFill>
            <w14:solidFill>
              <w14:schemeClr w14:val="tx1"/>
            </w14:solidFill>
          </w14:textFill>
        </w:rPr>
        <w:t>Selenium Client Library</w:t>
      </w:r>
    </w:p>
    <w:p w14:paraId="3F25E78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 Selenium Client Library is language-specific.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3C26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28" w:type="dxa"/>
          </w:tcPr>
          <w:p w14:paraId="1355873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Programming Language</w:t>
            </w:r>
          </w:p>
        </w:tc>
        <w:tc>
          <w:tcPr>
            <w:tcW w:w="4428" w:type="dxa"/>
          </w:tcPr>
          <w:p w14:paraId="6BB58D7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Selenium Binding</w:t>
            </w:r>
          </w:p>
        </w:tc>
      </w:tr>
      <w:tr w14:paraId="177B4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48FF73CC">
            <w:pPr>
              <w:numPr>
                <w:ilvl w:val="0"/>
                <w:numId w:val="0"/>
              </w:numPr>
              <w:spacing w:line="240" w:lineRule="auto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  <w:tc>
          <w:tcPr>
            <w:tcW w:w="4428" w:type="dxa"/>
          </w:tcPr>
          <w:p w14:paraId="1E84C322">
            <w:pPr>
              <w:numPr>
                <w:ilvl w:val="0"/>
                <w:numId w:val="0"/>
              </w:numPr>
              <w:spacing w:line="240" w:lineRule="auto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Selenium Python</w:t>
            </w:r>
          </w:p>
        </w:tc>
      </w:tr>
      <w:tr w14:paraId="0C7C4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053F8534">
            <w:pPr>
              <w:numPr>
                <w:ilvl w:val="0"/>
                <w:numId w:val="0"/>
              </w:numPr>
              <w:spacing w:line="240" w:lineRule="auto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Java</w:t>
            </w:r>
          </w:p>
        </w:tc>
        <w:tc>
          <w:tcPr>
            <w:tcW w:w="4428" w:type="dxa"/>
          </w:tcPr>
          <w:p w14:paraId="0632148B">
            <w:pPr>
              <w:numPr>
                <w:ilvl w:val="0"/>
                <w:numId w:val="0"/>
              </w:numPr>
              <w:spacing w:line="240" w:lineRule="auto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Selenium Java</w:t>
            </w:r>
          </w:p>
        </w:tc>
      </w:tr>
      <w:tr w14:paraId="727C6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7D05C8A0">
            <w:pPr>
              <w:numPr>
                <w:ilvl w:val="0"/>
                <w:numId w:val="0"/>
              </w:numPr>
              <w:spacing w:line="240" w:lineRule="auto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C#</w:t>
            </w:r>
          </w:p>
        </w:tc>
        <w:tc>
          <w:tcPr>
            <w:tcW w:w="4428" w:type="dxa"/>
          </w:tcPr>
          <w:p w14:paraId="2710691F">
            <w:pPr>
              <w:numPr>
                <w:ilvl w:val="0"/>
                <w:numId w:val="0"/>
              </w:numPr>
              <w:spacing w:line="240" w:lineRule="auto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Selenium .NET</w:t>
            </w:r>
          </w:p>
        </w:tc>
      </w:tr>
      <w:tr w14:paraId="645FA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6794FBC1">
            <w:pPr>
              <w:numPr>
                <w:ilvl w:val="0"/>
                <w:numId w:val="0"/>
              </w:numPr>
              <w:spacing w:line="240" w:lineRule="auto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JavaScript</w:t>
            </w:r>
          </w:p>
        </w:tc>
        <w:tc>
          <w:tcPr>
            <w:tcW w:w="4428" w:type="dxa"/>
          </w:tcPr>
          <w:p w14:paraId="2C194023">
            <w:pPr>
              <w:numPr>
                <w:ilvl w:val="0"/>
                <w:numId w:val="0"/>
              </w:numPr>
              <w:spacing w:line="240" w:lineRule="auto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Selenium JavaScript</w:t>
            </w:r>
          </w:p>
        </w:tc>
      </w:tr>
      <w:tr w14:paraId="07FD0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1BC792D2">
            <w:pPr>
              <w:numPr>
                <w:ilvl w:val="0"/>
                <w:numId w:val="0"/>
              </w:numPr>
              <w:spacing w:line="240" w:lineRule="auto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Ruby</w:t>
            </w:r>
          </w:p>
        </w:tc>
        <w:tc>
          <w:tcPr>
            <w:tcW w:w="4428" w:type="dxa"/>
          </w:tcPr>
          <w:p w14:paraId="2F7C62DB">
            <w:pPr>
              <w:numPr>
                <w:ilvl w:val="0"/>
                <w:numId w:val="0"/>
              </w:numPr>
              <w:spacing w:line="240" w:lineRule="auto"/>
              <w:rPr>
                <w:rFonts w:hint="default" w:ascii="Times New Roman" w:hAnsi="Times New Roman" w:eastAsia="SimSun" w:cs="Times New Roman"/>
                <w:color w:val="000000" w:themeColor="text1"/>
                <w:sz w:val="22"/>
                <w:szCs w:val="22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Selenium Ruby</w:t>
            </w:r>
          </w:p>
        </w:tc>
      </w:tr>
    </w:tbl>
    <w:p w14:paraId="56BA554F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</w:p>
    <w:p w14:paraId="68D1265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The Selenium Python library processes this command and converts it into a </w:t>
      </w:r>
      <w:r>
        <w:rPr>
          <w:rStyle w:val="38"/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WebDriver request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.</w:t>
      </w:r>
    </w:p>
    <w:p w14:paraId="297B24C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31750</wp:posOffset>
                </wp:positionH>
                <wp:positionV relativeFrom="paragraph">
                  <wp:posOffset>71120</wp:posOffset>
                </wp:positionV>
                <wp:extent cx="1087755" cy="513080"/>
                <wp:effectExtent l="38735" t="15240" r="46990" b="66040"/>
                <wp:wrapNone/>
                <wp:docPr id="14" name="Flowchart: Alternate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96365" y="826135"/>
                          <a:ext cx="1087755" cy="51308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BCE24F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lang w:val="en-IN"/>
                              </w:rPr>
                              <w:t>Web Driver Interface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drawing>
                                <wp:inline distT="0" distB="0" distL="114300" distR="114300">
                                  <wp:extent cx="843915" cy="231775"/>
                                  <wp:effectExtent l="0" t="0" r="9525" b="12065"/>
                                  <wp:docPr id="1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3915" cy="231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.5pt;margin-top:5.6pt;height:40.4pt;width:85.65pt;z-index:251668480;v-text-anchor:middle;mso-width-relative:page;mso-height-relative:page;" fillcolor="#3F80CE [3216]" filled="t" stroked="t" coordsize="21600,21600" o:gfxdata="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FhGKn/VAAAABwEAAA8AAAAAAAAAAQAgAAAAIgAAAGRycy9kb3ducmV2LnhtbFBLAQIUABQA&#10;AAAIAIdO4kAgNyaxSQMAAC8HAAAOAAAAAAAAAAEAIAAAACQBAABkcnMvZTJvRG9jLnhtbFBLBQYA&#10;AAAABgAGAFkBAADfBgAAAAA=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68BCE24F">
                      <w:pPr>
                        <w:jc w:val="center"/>
                        <w:rPr>
                          <w:rFonts w:hint="default" w:ascii="Times New Roman" w:hAnsi="Times New Roman" w:cs="Times New Roman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lang w:val="en-IN"/>
                        </w:rPr>
                        <w:t>Web Driver Interface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drawing>
                          <wp:inline distT="0" distB="0" distL="114300" distR="114300">
                            <wp:extent cx="843915" cy="231775"/>
                            <wp:effectExtent l="0" t="0" r="9525" b="12065"/>
                            <wp:docPr id="15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43915" cy="231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3213100</wp:posOffset>
                </wp:positionH>
                <wp:positionV relativeFrom="paragraph">
                  <wp:posOffset>481965</wp:posOffset>
                </wp:positionV>
                <wp:extent cx="638175" cy="826770"/>
                <wp:effectExtent l="46990" t="13970" r="40640" b="109855"/>
                <wp:wrapNone/>
                <wp:docPr id="27" name="Curved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2"/>
                        <a:endCxn id="24" idx="1"/>
                      </wps:cNvCnPr>
                      <wps:spPr>
                        <a:xfrm rot="5400000" flipV="1">
                          <a:off x="0" y="0"/>
                          <a:ext cx="638175" cy="826770"/>
                        </a:xfrm>
                        <a:prstGeom prst="curved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flip:y;margin-left:253pt;margin-top:37.95pt;height:65.1pt;width:50.25pt;rotation:-5898240f;z-index:251677696;mso-width-relative:page;mso-height-relative:page;" filled="f" stroked="t" coordsize="21600,21600" o:gfxdata="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M9/1Vra&#10;AAAACgEAAA8AAAAAAAAAAQAgAAAAIgAAAGRycy9kb3ducmV2LnhtbFBLAQIUABQAAAAIAIdO4kAY&#10;Dl9zVwIAAM0EAAAOAAAAAAAAAAEAIAAAACkBAABkcnMvZTJvRG9jLnhtbFBLBQYAAAAABgAGAFkB&#10;AADyBQAAAAA=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2512060</wp:posOffset>
                </wp:positionH>
                <wp:positionV relativeFrom="paragraph">
                  <wp:posOffset>63500</wp:posOffset>
                </wp:positionV>
                <wp:extent cx="1212215" cy="513080"/>
                <wp:effectExtent l="38735" t="15240" r="44450" b="66040"/>
                <wp:wrapNone/>
                <wp:docPr id="17" name="Flowchart: Alternate Proces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15" cy="51308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7E48CB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lang w:val="en-IN"/>
                              </w:rPr>
                              <w:t>Remote Web Driver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97.8pt;margin-top:5pt;height:40.4pt;width:95.45pt;z-index:251669504;v-text-anchor:middle;mso-width-relative:page;mso-height-relative:page;" fillcolor="#3F80CE [3216]" filled="t" stroked="t" coordsize="21600,21600" o:gfxdata="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DNlgTHXAAAA&#10;CQEAAA8AAAAAAAAAAQAgAAAAIgAAAGRycy9kb3ducmV2LnhtbFBLAQIUABQAAAAIAIdO4kDiy/wh&#10;OwMAACQHAAAOAAAAAAAAAAEAIAAAACYBAABkcnMvZTJvRG9jLnhtbFBLBQYAAAAABgAGAFkBAADT&#10;BgAAAAA=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4F7E48CB">
                      <w:pPr>
                        <w:jc w:val="center"/>
                        <w:rPr>
                          <w:rFonts w:hint="default" w:ascii="Times New Roman" w:hAnsi="Times New Roman" w:cs="Times New Roman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lang w:val="en-IN"/>
                        </w:rPr>
                        <w:t>Remote Web Driver Class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1119505</wp:posOffset>
                </wp:positionH>
                <wp:positionV relativeFrom="paragraph">
                  <wp:posOffset>320040</wp:posOffset>
                </wp:positionV>
                <wp:extent cx="1392555" cy="7620"/>
                <wp:effectExtent l="33655" t="70485" r="36830" b="104775"/>
                <wp:wrapNone/>
                <wp:docPr id="19" name="Curved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3"/>
                        <a:endCxn id="17" idx="1"/>
                      </wps:cNvCnPr>
                      <wps:spPr>
                        <a:xfrm flipV="1">
                          <a:off x="1497330" y="1698625"/>
                          <a:ext cx="1392555" cy="7620"/>
                        </a:xfrm>
                        <a:prstGeom prst="curvedConnector3">
                          <a:avLst>
                            <a:gd name="adj1" fmla="val 50023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flip:y;margin-left:88.15pt;margin-top:25.2pt;height:0.6pt;width:109.65pt;z-index:251670528;mso-width-relative:page;mso-height-relative:page;" filled="f" stroked="t" coordsize="21600,21600" o:gfxdata="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ALPGwdkAAAAJAQAADwAAAAAAAAABACAAAAAiAAAAZHJzL2Rvd25y&#10;ZXYueG1sUEsBAhQAFAAAAAgAh07iQIUP85pvAgAA9wQAAA4AAAAAAAAAAQAgAAAAKAEAAGRycy9l&#10;Mm9Eb2MueG1sUEsFBgAAAAAGAAYAWQEAAAkGAAAAAA==&#10;" adj="10805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</w:p>
    <w:p w14:paraId="1A8C5EC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1271905</wp:posOffset>
                </wp:positionH>
                <wp:positionV relativeFrom="paragraph">
                  <wp:posOffset>41275</wp:posOffset>
                </wp:positionV>
                <wp:extent cx="962660" cy="304165"/>
                <wp:effectExtent l="4445" t="5080" r="8255" b="1079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5475" y="1577975"/>
                          <a:ext cx="962660" cy="304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37938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Implements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0.15pt;margin-top:3.25pt;height:23.95pt;width:75.8pt;z-index:251671552;mso-width-relative:page;mso-height-relative:page;" fillcolor="#FFFFFF [3201]" filled="t" stroked="t" coordsize="21600,21600" o:gfxdata="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NaJ5y/VAAAACAEAAA8A&#10;AAAAAAAAAQAgAAAAIgAAAGRycy9kb3ducmV2LnhtbFBLAQIUABQAAAAIAIdO4kD+0A36UwIAAMME&#10;AAAOAAAAAAAAAAEAIAAAACQ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FC37938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Implements</w:t>
                      </w:r>
                    </w:p>
                  </w:txbxContent>
                </v:textbox>
              </v:shape>
            </w:pict>
          </mc:Fallback>
        </mc:AlternateContent>
      </w:r>
    </w:p>
    <w:p w14:paraId="18B20219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2457450</wp:posOffset>
                </wp:positionH>
                <wp:positionV relativeFrom="paragraph">
                  <wp:posOffset>-76200</wp:posOffset>
                </wp:positionV>
                <wp:extent cx="631190" cy="690245"/>
                <wp:effectExtent l="34290" t="13970" r="52705" b="116840"/>
                <wp:wrapNone/>
                <wp:docPr id="25" name="Curved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2"/>
                        <a:endCxn id="22" idx="3"/>
                      </wps:cNvCnPr>
                      <wps:spPr>
                        <a:xfrm rot="5400000">
                          <a:off x="3274060" y="946785"/>
                          <a:ext cx="631190" cy="690245"/>
                        </a:xfrm>
                        <a:prstGeom prst="curved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margin-left:193.5pt;margin-top:-6pt;height:54.35pt;width:49.7pt;rotation:5898240f;z-index:251675648;mso-width-relative:page;mso-height-relative:page;" filled="f" stroked="t" coordsize="21600,21600" o:gfxdata="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HHT1ytoAAAAKAQAADwAAAAAAAAABACAAAAAiAAAAZHJzL2Rvd25yZXYueG1sUEsBAhQAFAAAAAgA&#10;h07iQOFmQSdcAgAAzgQAAA4AAAAAAAAAAQAgAAAAKQEAAGRycy9lMm9Eb2MueG1sUEsFBgAAAAAG&#10;AAYAWQEAAPcFAAAAAA==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</w:p>
    <w:p w14:paraId="6207EC7D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273050</wp:posOffset>
                </wp:positionV>
                <wp:extent cx="374015" cy="831850"/>
                <wp:effectExtent l="284480" t="26670" r="42545" b="116840"/>
                <wp:wrapNone/>
                <wp:docPr id="34" name="Elb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1"/>
                        <a:endCxn id="28" idx="1"/>
                      </wps:cNvCnPr>
                      <wps:spPr>
                        <a:xfrm rot="10800000" flipH="1" flipV="1">
                          <a:off x="2969260" y="2343150"/>
                          <a:ext cx="374015" cy="831850"/>
                        </a:xfrm>
                        <a:prstGeom prst="bentConnector3">
                          <a:avLst>
                            <a:gd name="adj1" fmla="val -63667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 y;margin-left:95.75pt;margin-top:21.5pt;height:65.5pt;width:29.45pt;rotation:11796480f;z-index:251682816;mso-width-relative:page;mso-height-relative:page;" filled="f" stroked="t" coordsize="21600,21600" o:gfxdata="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sQ7IpdgAAAAKAQAADwAAAAAAAAABACAAAAAi&#10;AAAAZHJzL2Rvd25yZXYueG1sUEsBAhQAFAAAAAgAh07iQJxcSAR8AgAADwUAAA4AAAAAAAAAAQAg&#10;AAAAJwEAAGRycy9lMm9Eb2MueG1sUEsFBgAAAAAGAAYAWQEAABUGAAAAAA==&#10;" adj="-13752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273050</wp:posOffset>
                </wp:positionV>
                <wp:extent cx="366395" cy="1358265"/>
                <wp:effectExtent l="284480" t="26670" r="34925" b="123825"/>
                <wp:wrapNone/>
                <wp:docPr id="35" name="Elb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1"/>
                        <a:endCxn id="30" idx="1"/>
                      </wps:cNvCnPr>
                      <wps:spPr>
                        <a:xfrm rot="10800000" flipH="1" flipV="1">
                          <a:off x="0" y="0"/>
                          <a:ext cx="366395" cy="1358265"/>
                        </a:xfrm>
                        <a:prstGeom prst="bentConnector3">
                          <a:avLst>
                            <a:gd name="adj1" fmla="val -64991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 y;margin-left:95.75pt;margin-top:21.5pt;height:106.95pt;width:28.85pt;rotation:11796480f;z-index:251683840;mso-width-relative:page;mso-height-relative:page;" filled="f" stroked="t" coordsize="21600,21600" o:gfxdata="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VXjcQNcAAAAKAQAADwAAAAAAAAABACAAAAAiAAAAZHJzL2Rv&#10;d25yZXYueG1sUEsBAhQAFAAAAAgAh07iQO1vm1p0AgAABAUAAA4AAAAAAAAAAQAgAAAAJgEAAGRy&#10;cy9lMm9Eb2MueG1sUEsFBgAAAAAGAAYAWQEAAAwGAAAAAA==&#10;" adj="-14038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78740</wp:posOffset>
                </wp:positionV>
                <wp:extent cx="1212215" cy="388620"/>
                <wp:effectExtent l="38735" t="15240" r="44450" b="68580"/>
                <wp:wrapNone/>
                <wp:docPr id="22" name="Flowchart: Alternate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15" cy="38862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3A05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lang w:val="en-IN"/>
                              </w:rPr>
                              <w:t>Chrome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95.75pt;margin-top:6.2pt;height:30.6pt;width:95.45pt;z-index:251672576;v-text-anchor:middle;mso-width-relative:page;mso-height-relative:page;" fillcolor="#3F80CE [3216]" filled="t" stroked="t" coordsize="21600,21600" o:gfxdata="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CtEgOV1gAA&#10;AAkBAAAPAAAAAAAAAAEAIAAAACIAAABkcnMvZG93bnJldi54bWxQSwECFAAUAAAACACHTuJAuhRY&#10;5D0DAAAkBwAADgAAAAAAAAABACAAAAAlAQAAZHJzL2Uyb0RvYy54bWxQSwUGAAAAAAYABgBZAQAA&#10;1AYAAAAA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1AD3A05E">
                      <w:pPr>
                        <w:jc w:val="center"/>
                        <w:rPr>
                          <w:rFonts w:hint="default" w:ascii="Times New Roman" w:hAnsi="Times New Roman" w:cs="Times New Roman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lang w:val="en-IN"/>
                        </w:rPr>
                        <w:t>Chrome Driver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307340</wp:posOffset>
                </wp:positionV>
                <wp:extent cx="1059815" cy="388620"/>
                <wp:effectExtent l="38735" t="15240" r="44450" b="68580"/>
                <wp:wrapNone/>
                <wp:docPr id="23" name="Flowchart: Alternate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15" cy="38862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2F96C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lang w:val="en-IN"/>
                              </w:rPr>
                              <w:t>Geko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05.95pt;margin-top:24.2pt;height:30.6pt;width:83.45pt;z-index:251673600;v-text-anchor:middle;mso-width-relative:page;mso-height-relative:page;" fillcolor="#3F80CE [3216]" filled="t" stroked="t" coordsize="21600,21600" o:gfxdata="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Aw9QKB&#10;2AAAAAoBAAAPAAAAAAAAAAEAIAAAACIAAABkcnMvZG93bnJldi54bWxQSwECFAAUAAAACACHTuJA&#10;EvyqpT4DAAAkBwAADgAAAAAAAAABACAAAAAnAQAAZHJzL2Uyb0RvYy54bWxQSwUGAAAAAAYABgBZ&#10;AQAA1wYAAAAA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78E2F96C">
                      <w:pPr>
                        <w:jc w:val="center"/>
                        <w:rPr>
                          <w:rFonts w:hint="default" w:ascii="Times New Roman" w:hAnsi="Times New Roman" w:cs="Times New Roman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lang w:val="en-IN"/>
                        </w:rPr>
                        <w:t>Geko Driver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2799715</wp:posOffset>
                </wp:positionH>
                <wp:positionV relativeFrom="paragraph">
                  <wp:posOffset>-38735</wp:posOffset>
                </wp:positionV>
                <wp:extent cx="665480" cy="27305"/>
                <wp:effectExtent l="64135" t="13970" r="91440" b="67310"/>
                <wp:wrapNone/>
                <wp:docPr id="26" name="Curved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2"/>
                        <a:endCxn id="23" idx="0"/>
                      </wps:cNvCnPr>
                      <wps:spPr>
                        <a:xfrm rot="5400000" flipV="1">
                          <a:off x="0" y="0"/>
                          <a:ext cx="665480" cy="27305"/>
                        </a:xfrm>
                        <a:prstGeom prst="curvedConnector3">
                          <a:avLst>
                            <a:gd name="adj1" fmla="val 49952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flip:y;margin-left:220.45pt;margin-top:-3.05pt;height:2.15pt;width:52.4pt;rotation:-5898240f;z-index:251676672;mso-width-relative:page;mso-height-relative:page;" filled="f" stroked="t" coordsize="21600,21600" o:gfxdata="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iOCBF9kAAAAJAQAADwAAAAAAAAABACAAAAAiAAAAZHJzL2Rvd25yZXYu&#10;eG1sUEsBAhQAFAAAAAgAh07iQPIWhLpsAgAA+QQAAA4AAAAAAAAAAQAgAAAAKAEAAGRycy9lMm9E&#10;b2MueG1sUEsFBgAAAAAGAAYAWQEAAAYGAAAAAA==&#10;" adj="10790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3945255</wp:posOffset>
                </wp:positionH>
                <wp:positionV relativeFrom="paragraph">
                  <wp:posOffset>85725</wp:posOffset>
                </wp:positionV>
                <wp:extent cx="1212215" cy="388620"/>
                <wp:effectExtent l="38735" t="15240" r="44450" b="68580"/>
                <wp:wrapNone/>
                <wp:docPr id="24" name="Flowchart: Alternate Proce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15" cy="38862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3C61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lang w:val="en-IN"/>
                              </w:rPr>
                              <w:t>Edge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310.65pt;margin-top:6.75pt;height:30.6pt;width:95.45pt;z-index:251674624;v-text-anchor:middle;mso-width-relative:page;mso-height-relative:page;" fillcolor="#3F80CE [3216]" filled="t" stroked="t" coordsize="21600,21600" o:gfxdata="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AtVmpK1gAA&#10;AAkBAAAPAAAAAAAAAAEAIAAAACIAAABkcnMvZG93bnJldi54bWxQSwECFAAUAAAACACHTuJA+RsE&#10;Mj0DAAAkBwAADgAAAAAAAAABACAAAAAlAQAAZHJzL2Uyb0RvYy54bWxQSwUGAAAAAAYABgBZAQAA&#10;1AYAAAAA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6C13C61E">
                      <w:pPr>
                        <w:jc w:val="center"/>
                        <w:rPr>
                          <w:rFonts w:hint="default" w:ascii="Times New Roman" w:hAnsi="Times New Roman" w:cs="Times New Roman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lang w:val="en-IN"/>
                        </w:rPr>
                        <w:t>Edge Driver</w:t>
                      </w:r>
                    </w:p>
                  </w:txbxContent>
                </v:textbox>
              </v:shape>
            </w:pict>
          </mc:Fallback>
        </mc:AlternateContent>
      </w:r>
    </w:p>
    <w:p w14:paraId="0480E8C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</w:p>
    <w:p w14:paraId="6FA03137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3815080</wp:posOffset>
                </wp:positionH>
                <wp:positionV relativeFrom="paragraph">
                  <wp:posOffset>293370</wp:posOffset>
                </wp:positionV>
                <wp:extent cx="1786255" cy="388620"/>
                <wp:effectExtent l="38735" t="15240" r="49530" b="6858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255" cy="38862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9B3EC8">
                            <w:pP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2"/>
                                <w:szCs w:val="22"/>
                              </w:rPr>
                              <w:t>WebElement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300.4pt;margin-top:23.1pt;height:30.6pt;width:140.65pt;z-index:251679744;v-text-anchor:middle;mso-width-relative:page;mso-height-relative:page;" fillcolor="#3F80CE [3216]" filled="t" stroked="t" coordsize="21600,21600" o:gfxdata="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B4WiEdcAAAAK&#10;AQAADwAAAAAAAAABACAAAAAiAAAAZHJzL2Rvd25yZXYueG1sUEsBAhQAFAAAAAgAh07iQDYpqwc6&#10;AwAAJAcAAA4AAAAAAAAAAQAgAAAAJgEAAGRycy9lMm9Eb2MueG1sUEsFBgAAAAAGAAYAWQEAANIG&#10;AAAAAA==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0D9B3EC8">
                      <w:pP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2"/>
                          <w:szCs w:val="22"/>
                        </w:rPr>
                        <w:t>WebElement Interface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287020</wp:posOffset>
                </wp:positionV>
                <wp:extent cx="1329055" cy="388620"/>
                <wp:effectExtent l="38735" t="15240" r="49530" b="6858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055" cy="38862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775D97">
                            <w:pP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2"/>
                                <w:szCs w:val="22"/>
                              </w:rPr>
                              <w:t>Uses By to 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25.2pt;margin-top:22.6pt;height:30.6pt;width:104.65pt;z-index:251678720;v-text-anchor:middle;mso-width-relative:page;mso-height-relative:page;" fillcolor="#3F80CE [3216]" filled="t" stroked="t" coordsize="21600,21600" o:gfxdata="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NfjdpDY&#10;AAAACgEAAA8AAAAAAAAAAQAgAAAAIgAAAGRycy9kb3ducmV2LnhtbFBLAQIUABQAAAAIAIdO4kDQ&#10;4UzpPQMAACQHAAAOAAAAAAAAAAEAIAAAACcBAABkcnMvZTJvRG9jLnhtbFBLBQYAAAAABgAGAFkB&#10;AADWBgAAAAA=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61775D97">
                      <w:pP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2"/>
                          <w:szCs w:val="22"/>
                        </w:rPr>
                        <w:t>Uses By to return</w:t>
                      </w:r>
                    </w:p>
                  </w:txbxContent>
                </v:textbox>
              </v:shape>
            </w:pict>
          </mc:Fallback>
        </mc:AlternateContent>
      </w:r>
    </w:p>
    <w:p w14:paraId="4DDD870E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2919095</wp:posOffset>
                </wp:positionH>
                <wp:positionV relativeFrom="paragraph">
                  <wp:posOffset>169545</wp:posOffset>
                </wp:positionV>
                <wp:extent cx="895985" cy="6350"/>
                <wp:effectExtent l="33655" t="64770" r="45720" b="111760"/>
                <wp:wrapNone/>
                <wp:docPr id="36" name="Elb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8" idx="3"/>
                        <a:endCxn id="29" idx="1"/>
                      </wps:cNvCnPr>
                      <wps:spPr>
                        <a:xfrm>
                          <a:off x="4519295" y="2911475"/>
                          <a:ext cx="895985" cy="6350"/>
                        </a:xfrm>
                        <a:prstGeom prst="bentConnector3">
                          <a:avLst>
                            <a:gd name="adj1" fmla="val 50035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29.85pt;margin-top:13.35pt;height:0.5pt;width:70.55pt;z-index:251684864;mso-width-relative:page;mso-height-relative:page;" filled="f" stroked="t" coordsize="21600,21600" o:gfxdata="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CbRL/WAAAACQEAAA8AAAAAAAAAAQAgAAAAIgAAAGRycy9kb3ducmV2LnhtbFBLAQIU&#10;ABQAAAAIAIdO4kAt/MePZwIAAOkEAAAOAAAAAAAAAAEAIAAAACUBAABkcnMvZTJvRG9jLnhtbFBL&#10;BQYAAAAABgAGAFkBAAD+BQAAAAA=&#10;" adj="10808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</w:p>
    <w:p w14:paraId="7C307F3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3779520</wp:posOffset>
                </wp:positionH>
                <wp:positionV relativeFrom="paragraph">
                  <wp:posOffset>203835</wp:posOffset>
                </wp:positionV>
                <wp:extent cx="1793875" cy="555625"/>
                <wp:effectExtent l="38735" t="15240" r="41910" b="69215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875" cy="5556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B9578">
                            <w:pP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2"/>
                                <w:szCs w:val="22"/>
                              </w:rPr>
                              <w:t>TargetLocator / Navigation / Options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97.6pt;margin-top:16.05pt;height:43.75pt;width:141.25pt;z-index:251681792;v-text-anchor:middle;mso-width-relative:page;mso-height-relative:page;" fillcolor="#3F80CE [3216]" filled="t" stroked="t" coordsize="21600,21600" o:gfxdata="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DzIg5l2AAA&#10;AAoBAAAPAAAAAAAAAAEAIAAAACIAAABkcnMvZG93bnJldi54bWxQSwECFAAUAAAACACHTuJAgW05&#10;AjsDAAAkBwAADgAAAAAAAAABACAAAAAnAQAAZHJzL2Uyb0RvYy54bWxQSwUGAAAAAAYABgBZAQAA&#10;1AYAAAAA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4B1B9578">
                      <w:pP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2"/>
                          <w:szCs w:val="22"/>
                        </w:rPr>
                        <w:t>TargetLocator / Navigation / Options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1582420</wp:posOffset>
                </wp:positionH>
                <wp:positionV relativeFrom="paragraph">
                  <wp:posOffset>189865</wp:posOffset>
                </wp:positionV>
                <wp:extent cx="1786255" cy="388620"/>
                <wp:effectExtent l="38735" t="15240" r="49530" b="6858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255" cy="38862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0B7AD2">
                            <w:pP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2"/>
                                <w:szCs w:val="22"/>
                              </w:rPr>
                              <w:t>Exposes Sub-APIs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24.6pt;margin-top:14.95pt;height:30.6pt;width:140.65pt;z-index:251680768;v-text-anchor:middle;mso-width-relative:page;mso-height-relative:page;" fillcolor="#3F80CE [3216]" filled="t" stroked="t" coordsize="21600,21600" o:gfxdata="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KiPZ13XAAAACQEA&#10;AA8AAAAAAAAAAQAgAAAAIgAAAGRycy9kb3ducmV2LnhtbFBLAQIUABQAAAAIAIdO4kDdpr9WOAMA&#10;ACQHAAAOAAAAAAAAAAEAIAAAACYBAABkcnMvZTJvRG9jLnhtbFBLBQYAAAAABgAGAFkBAADQBgAA&#10;AAA=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020B7AD2">
                      <w:pP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2"/>
                          <w:szCs w:val="22"/>
                        </w:rPr>
                        <w:t>Exposes Sub-APIs</w:t>
                      </w:r>
                    </w:p>
                  </w:txbxContent>
                </v:textbox>
              </v:shape>
            </w:pict>
          </mc:Fallback>
        </mc:AlternateContent>
      </w:r>
    </w:p>
    <w:p w14:paraId="2192686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3368675</wp:posOffset>
                </wp:positionH>
                <wp:positionV relativeFrom="paragraph">
                  <wp:posOffset>72390</wp:posOffset>
                </wp:positionV>
                <wp:extent cx="410845" cy="97790"/>
                <wp:effectExtent l="33655" t="26670" r="43180" b="119380"/>
                <wp:wrapNone/>
                <wp:docPr id="37" name="Elb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0" idx="3"/>
                        <a:endCxn id="31" idx="1"/>
                      </wps:cNvCnPr>
                      <wps:spPr>
                        <a:xfrm>
                          <a:off x="0" y="0"/>
                          <a:ext cx="410845" cy="97790"/>
                        </a:xfrm>
                        <a:prstGeom prst="bentConnector3">
                          <a:avLst>
                            <a:gd name="adj1" fmla="val 50077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65.25pt;margin-top:5.7pt;height:7.7pt;width:32.35pt;z-index:251685888;mso-width-relative:page;mso-height-relative:page;" filled="f" stroked="t" coordsize="21600,21600" o:gfxdata="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Jy&#10;kS3YAAAACQEAAA8AAAAAAAAAAQAgAAAAIgAAAGRycy9kb3ducmV2LnhtbFBLAQIUABQAAAAIAIdO&#10;4kB4LjedXAIAAN4EAAAOAAAAAAAAAAEAIAAAACcBAABkcnMvZTJvRG9jLnhtbFBLBQYAAAAABgAG&#10;AFkBAAD1BQAAAAA=&#10;" adj="10817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</w:p>
    <w:p w14:paraId="4B432CF8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</w:p>
    <w:p w14:paraId="5E807B33">
      <w:pPr>
        <w:pStyle w:val="3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21"/>
          <w:rFonts w:hint="default" w:ascii="Times New Roman" w:hAnsi="Times New Roman" w:cs="Times New Roman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  <w:t>WebDriver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is the </w:t>
      </w: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main interface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in Selenium.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It defines common methods for controlling a browser, such as: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driver.get()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driver.quit()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driver.find_element()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driver.back()</w:t>
      </w:r>
    </w:p>
    <w:p w14:paraId="79C39D8C">
      <w:pPr>
        <w:pStyle w:val="3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21"/>
          <w:rFonts w:hint="default" w:ascii="Times New Roman" w:hAnsi="Times New Roman" w:cs="Times New Roman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  <w:t>RemoteWebDrive</w:t>
      </w:r>
      <w:r>
        <w:rPr>
          <w:rStyle w:val="21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is an important implementation that provides much of the core WebDriver functionality.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It handles commands sent from your Selenium code to the browser.</w:t>
      </w:r>
    </w:p>
    <w:p w14:paraId="1477D7A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  <w:t>Browser-Specific Drivers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are 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ChromeDriver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FirefoxDriver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EdgeDriver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SafariDriver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These drivers provide browser-specific implementations.</w:t>
      </w:r>
    </w:p>
    <w:p w14:paraId="57DD4AFF">
      <w:pPr>
        <w:pStyle w:val="3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21"/>
          <w:rFonts w:hint="default" w:ascii="Times New Roman" w:hAnsi="Times New Roman" w:eastAsia="SimSun" w:cs="Times New Roman"/>
          <w:b w:val="0"/>
          <w:bCs w:val="0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  <w:t>By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class is used to specify </w:t>
      </w:r>
      <w:r>
        <w:rPr>
          <w:rStyle w:val="38"/>
          <w:rFonts w:hint="default" w:ascii="Times New Roman" w:hAnsi="Times New Roman" w:eastAsia="SimSu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how Selenium should locate an element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.</w:t>
      </w:r>
    </w:p>
    <w:p w14:paraId="36206AA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When Selenium finds an element on a webpage, it returns a </w:t>
      </w:r>
      <w:r>
        <w:rPr>
          <w:rStyle w:val="38"/>
          <w:rFonts w:hint="default" w:ascii="Times New Roman" w:hAnsi="Times New Roman" w:eastAsia="SimSun" w:cs="Times New Roman"/>
          <w:b w:val="0"/>
          <w:bCs w:val="0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  <w:t>WebElement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Some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important APIs exposed by WebDriver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are: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TargetLocator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Navigation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Options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.</w:t>
      </w:r>
    </w:p>
    <w:p w14:paraId="643768A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  <w:t>TargetLocator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is u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sed for switching between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Frames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Alerts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Windows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Tabs</w:t>
      </w:r>
    </w:p>
    <w:p w14:paraId="541DD10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  <w:t>Navigation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is u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sed for browser navigation:</w:t>
      </w:r>
    </w:p>
    <w:p w14:paraId="55200CF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  <w:t>Options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are u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sed for browser configuration and management.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That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include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Cookies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Window size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Browser settings</w:t>
      </w:r>
    </w:p>
    <w:p w14:paraId="071AF177">
      <w:pP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</w:p>
    <w:p w14:paraId="4F2A8A28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highlight w:val="green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highlight w:val="green"/>
          <w:lang w:val="en-IN"/>
          <w14:textFill>
            <w14:solidFill>
              <w14:schemeClr w14:val="tx1"/>
            </w14:solidFill>
          </w14:textFill>
        </w:rPr>
        <w:t>W3C WebDriver protocol</w:t>
      </w:r>
    </w:p>
    <w:p w14:paraId="1DE0B70D">
      <w:pPr>
        <w:pStyle w:val="3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The </w:t>
      </w:r>
      <w:r>
        <w:rPr>
          <w:rStyle w:val="38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W3C WebDriver Protocol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is a standardized set of rules that defines </w:t>
      </w:r>
      <w:r>
        <w:rPr>
          <w:rStyle w:val="38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how Selenium communicates with a web browser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38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W3C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stands for </w:t>
      </w:r>
      <w:r>
        <w:rPr>
          <w:rStyle w:val="38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World Wide Web Consortium</w:t>
      </w:r>
      <w:r>
        <w:rPr>
          <w:rStyle w:val="38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. It is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the organization that develops web standards.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Selenium Python code cannot directly communicate with Chrome or Firefox using Python commands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. So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the W3C WebDriver 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p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rotocol 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is n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eeded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The WebDriver protocol communicates using </w:t>
      </w:r>
      <w:r>
        <w:rPr>
          <w:rStyle w:val="38"/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HTTP requests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 Selenium command is converted into a request containing information about the action.</w:t>
      </w: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</w:t>
      </w:r>
    </w:p>
    <w:p w14:paraId="7194C67A">
      <w:pPr>
        <w:pStyle w:val="3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For example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the python code is: 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  <w:t>driver.</w:t>
      </w:r>
      <w:r>
        <w:rPr>
          <w:rStyle w:val="21"/>
          <w:rFonts w:hint="default" w:ascii="Times New Roman" w:hAnsi="Times New Roman" w:cs="Times New Roman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  <w:t>get(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  <w:t>"https://example.com"</w:t>
      </w:r>
      <w:r>
        <w:rPr>
          <w:rStyle w:val="21"/>
          <w:rFonts w:hint="default" w:ascii="Times New Roman" w:hAnsi="Times New Roman" w:cs="Times New Roman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  <w:t>)</w:t>
      </w:r>
    </w:p>
    <w:p w14:paraId="65738A0C">
      <w:pPr>
        <w:pStyle w:val="37"/>
        <w:keepNext w:val="0"/>
        <w:keepLines w:val="0"/>
        <w:widowControl/>
        <w:suppressLineNumbers w:val="0"/>
        <w:jc w:val="both"/>
        <w:rPr>
          <w:rStyle w:val="21"/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Selenium sends something like: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  </w:t>
      </w:r>
      <w:r>
        <w:rPr>
          <w:rStyle w:val="21"/>
          <w:rFonts w:hint="default" w:ascii="Times New Roman" w:hAnsi="Times New Roman" w:cs="Times New Roman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  <w:t>POST /session/{session-id}/url</w:t>
      </w:r>
    </w:p>
    <w:p w14:paraId="7A4023A2">
      <w:pPr>
        <w:pStyle w:val="3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with data containing:</w:t>
      </w:r>
    </w:p>
    <w:p w14:paraId="56A72B77">
      <w:pPr>
        <w:pStyle w:val="22"/>
        <w:keepNext w:val="0"/>
        <w:keepLines w:val="0"/>
        <w:widowControl/>
        <w:suppressLineNumbers w:val="0"/>
        <w:jc w:val="both"/>
        <w:rPr>
          <w:rStyle w:val="21"/>
          <w:rFonts w:hint="default" w:ascii="Times New Roman" w:hAnsi="Times New Roman" w:cs="Times New Roman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</w:pPr>
      <w:r>
        <w:rPr>
          <w:rStyle w:val="21"/>
          <w:rFonts w:hint="default" w:ascii="Times New Roman" w:hAnsi="Times New Roman" w:cs="Times New Roman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  <w:t>{</w:t>
      </w:r>
    </w:p>
    <w:p w14:paraId="5DE9A54F">
      <w:pPr>
        <w:pStyle w:val="22"/>
        <w:keepNext w:val="0"/>
        <w:keepLines w:val="0"/>
        <w:widowControl/>
        <w:suppressLineNumbers w:val="0"/>
        <w:jc w:val="both"/>
        <w:rPr>
          <w:rStyle w:val="21"/>
          <w:rFonts w:hint="default" w:ascii="Times New Roman" w:hAnsi="Times New Roman" w:cs="Times New Roman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</w:pPr>
      <w:r>
        <w:rPr>
          <w:rStyle w:val="21"/>
          <w:rFonts w:hint="default" w:ascii="Times New Roman" w:hAnsi="Times New Roman" w:cs="Times New Roman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  <w:t xml:space="preserve">  "url":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  <w:t>"https://example.com"</w:t>
      </w:r>
    </w:p>
    <w:p w14:paraId="6FBB7A4D">
      <w:pPr>
        <w:pStyle w:val="2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</w:pPr>
      <w:r>
        <w:rPr>
          <w:rStyle w:val="21"/>
          <w:rFonts w:hint="default" w:ascii="Times New Roman" w:hAnsi="Times New Roman" w:cs="Times New Roman"/>
          <w:color w:val="000000" w:themeColor="text1"/>
          <w:sz w:val="22"/>
          <w:szCs w:val="22"/>
          <w:highlight w:val="cyan"/>
          <w14:textFill>
            <w14:solidFill>
              <w14:schemeClr w14:val="tx1"/>
            </w14:solidFill>
          </w14:textFill>
        </w:rPr>
        <w:t>}</w:t>
      </w:r>
    </w:p>
    <w:p w14:paraId="3BBB21D6">
      <w:pPr>
        <w:pStyle w:val="37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 b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owser driver processes the request and returns a response.</w:t>
      </w:r>
    </w:p>
    <w:p w14:paraId="19A6866A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highlight w:val="green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highlight w:val="green"/>
          <w:lang w:val="en-IN"/>
          <w14:textFill>
            <w14:solidFill>
              <w14:schemeClr w14:val="tx1"/>
            </w14:solidFill>
          </w14:textFill>
        </w:rPr>
        <w:t>Browser driver</w:t>
      </w:r>
    </w:p>
    <w:p w14:paraId="1A1CBFA3">
      <w:pPr>
        <w:pStyle w:val="3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  <w:r>
        <w:rPr>
          <w:b w:val="0"/>
          <w:bCs w:val="0"/>
          <w:sz w:val="22"/>
          <w:szCs w:val="22"/>
        </w:rPr>
        <w:t xml:space="preserve">A </w:t>
      </w:r>
      <w:r>
        <w:rPr>
          <w:rStyle w:val="38"/>
          <w:b w:val="0"/>
          <w:bCs w:val="0"/>
          <w:sz w:val="22"/>
          <w:szCs w:val="22"/>
        </w:rPr>
        <w:t>Browser Driver</w:t>
      </w:r>
      <w:r>
        <w:rPr>
          <w:b w:val="0"/>
          <w:bCs w:val="0"/>
          <w:sz w:val="22"/>
          <w:szCs w:val="22"/>
        </w:rPr>
        <w:t xml:space="preserve"> is a software component that acts as a </w:t>
      </w:r>
      <w:r>
        <w:rPr>
          <w:rStyle w:val="38"/>
          <w:b w:val="0"/>
          <w:bCs w:val="0"/>
          <w:sz w:val="22"/>
          <w:szCs w:val="22"/>
        </w:rPr>
        <w:t>bridge between Selenium WebDriver and a web browser</w:t>
      </w:r>
      <w:r>
        <w:rPr>
          <w:b w:val="0"/>
          <w:bCs w:val="0"/>
          <w:sz w:val="22"/>
          <w:szCs w:val="22"/>
        </w:rPr>
        <w:t>.</w:t>
      </w:r>
      <w:r>
        <w:rPr>
          <w:rFonts w:hint="default"/>
          <w:b w:val="0"/>
          <w:bCs w:val="0"/>
          <w:sz w:val="22"/>
          <w:szCs w:val="22"/>
          <w:lang w:val="en-IN"/>
        </w:rPr>
        <w:t xml:space="preserve"> </w:t>
      </w:r>
      <w:r>
        <w:rPr>
          <w:b w:val="0"/>
          <w:bCs w:val="0"/>
          <w:sz w:val="22"/>
          <w:szCs w:val="22"/>
        </w:rPr>
        <w:t xml:space="preserve">It receives commands using the </w:t>
      </w:r>
      <w:r>
        <w:rPr>
          <w:rStyle w:val="38"/>
          <w:b w:val="0"/>
          <w:bCs w:val="0"/>
          <w:sz w:val="22"/>
          <w:szCs w:val="22"/>
        </w:rPr>
        <w:t>W3C WebDriver Protocol</w:t>
      </w:r>
      <w:r>
        <w:rPr>
          <w:b w:val="0"/>
          <w:bCs w:val="0"/>
          <w:sz w:val="22"/>
          <w:szCs w:val="22"/>
        </w:rPr>
        <w:t xml:space="preserve"> and communicates those commands to the actual browser.</w:t>
      </w:r>
      <w:r>
        <w:rPr>
          <w:rStyle w:val="38"/>
          <w:rFonts w:hint="default" w:ascii="Times New Roman" w:hAnsi="Times New Roman" w:cs="Times New Roman"/>
          <w:sz w:val="22"/>
          <w:szCs w:val="22"/>
        </w:rPr>
        <w:t>WebDriver</w:t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p</w:t>
      </w:r>
      <w:r>
        <w:rPr>
          <w:rFonts w:hint="default" w:ascii="Times New Roman" w:hAnsi="Times New Roman" w:cs="Times New Roman"/>
          <w:sz w:val="22"/>
          <w:szCs w:val="22"/>
        </w:rPr>
        <w:t xml:space="preserve">rovides the automation commands. </w:t>
      </w:r>
      <w:r>
        <w:rPr>
          <w:rStyle w:val="38"/>
          <w:rFonts w:hint="default" w:ascii="Times New Roman" w:hAnsi="Times New Roman" w:cs="Times New Roman"/>
          <w:sz w:val="22"/>
          <w:szCs w:val="22"/>
        </w:rPr>
        <w:t>Browser Driver</w:t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h</w:t>
      </w:r>
      <w:r>
        <w:rPr>
          <w:rFonts w:hint="default" w:ascii="Times New Roman" w:hAnsi="Times New Roman" w:cs="Times New Roman"/>
          <w:sz w:val="22"/>
          <w:szCs w:val="22"/>
        </w:rPr>
        <w:t>elps the specific browser execute those commands.</w:t>
      </w:r>
    </w:p>
    <w:p w14:paraId="78F185DA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highlight w:val="green"/>
          <w:lang w:val="en-IN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ascii="Times New Roman" w:hAnsi="Times New Roman" w:eastAsia="SimSun" w:cs="Times New Roman"/>
          <w:color w:val="000000" w:themeColor="text1"/>
          <w:sz w:val="22"/>
          <w:szCs w:val="22"/>
          <w:highlight w:val="green"/>
          <w:lang w:val="en-IN"/>
          <w14:textFill>
            <w14:solidFill>
              <w14:schemeClr w14:val="tx1"/>
            </w14:solidFill>
          </w14:textFill>
        </w:rPr>
        <w:t>Web brouser</w:t>
      </w:r>
    </w:p>
    <w:bookmarkEnd w:id="0"/>
    <w:p w14:paraId="5C0944FB">
      <w:pPr>
        <w:pStyle w:val="3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sz w:val="22"/>
          <w:szCs w:val="22"/>
        </w:rPr>
        <w:t xml:space="preserve">A </w:t>
      </w:r>
      <w:r>
        <w:rPr>
          <w:rStyle w:val="38"/>
          <w:sz w:val="22"/>
          <w:szCs w:val="22"/>
        </w:rPr>
        <w:t>web browser</w:t>
      </w:r>
      <w:r>
        <w:rPr>
          <w:sz w:val="22"/>
          <w:szCs w:val="22"/>
        </w:rPr>
        <w:t xml:space="preserve"> is the actual application where the website runs and Selenium performs automation.</w:t>
      </w:r>
      <w:r>
        <w:rPr>
          <w:rFonts w:hint="default"/>
          <w:sz w:val="22"/>
          <w:szCs w:val="22"/>
          <w:lang w:val="en-IN"/>
        </w:rPr>
        <w:t xml:space="preserve"> </w:t>
      </w:r>
      <w:r>
        <w:rPr>
          <w:sz w:val="22"/>
          <w:szCs w:val="22"/>
        </w:rPr>
        <w:t>Google Chrome</w:t>
      </w:r>
      <w:r>
        <w:rPr>
          <w:rFonts w:hint="default"/>
          <w:sz w:val="22"/>
          <w:szCs w:val="22"/>
          <w:lang w:val="en-IN"/>
        </w:rPr>
        <w:t xml:space="preserve">, </w:t>
      </w:r>
      <w:r>
        <w:rPr>
          <w:sz w:val="22"/>
          <w:szCs w:val="22"/>
        </w:rPr>
        <w:t>Mozilla Firefox</w:t>
      </w:r>
      <w:r>
        <w:rPr>
          <w:rFonts w:hint="default"/>
          <w:sz w:val="22"/>
          <w:szCs w:val="22"/>
          <w:lang w:val="en-IN"/>
        </w:rPr>
        <w:t xml:space="preserve">, </w:t>
      </w:r>
      <w:r>
        <w:rPr>
          <w:sz w:val="22"/>
          <w:szCs w:val="22"/>
        </w:rPr>
        <w:t>Microsoft Edge</w:t>
      </w:r>
      <w:r>
        <w:rPr>
          <w:rFonts w:hint="default"/>
          <w:sz w:val="22"/>
          <w:szCs w:val="22"/>
          <w:lang w:val="en-IN"/>
        </w:rPr>
        <w:t xml:space="preserve">, </w:t>
      </w:r>
      <w:r>
        <w:rPr>
          <w:sz w:val="22"/>
          <w:szCs w:val="22"/>
        </w:rPr>
        <w:t>Safari</w:t>
      </w:r>
    </w:p>
    <w:p w14:paraId="76A3A07C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none"/>
          <w:lang w:val="en-IN"/>
          <w14:textFill>
            <w14:solidFill>
              <w14:schemeClr w14:val="tx1"/>
            </w14:solidFill>
          </w14:textFill>
        </w:rPr>
        <w:t>Software’s requires in this course</w:t>
      </w:r>
    </w:p>
    <w:p w14:paraId="50D359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Essential Software</w:t>
      </w:r>
    </w:p>
    <w:p w14:paraId="1C7C1C8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Python</w:t>
      </w: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Programming language used for writing automation scripts. </w:t>
      </w:r>
    </w:p>
    <w:p w14:paraId="4F700AF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Python IDE / Code Editor</w:t>
      </w: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instrText xml:space="preserve"> HYPERLINK "https://code.visualstudio.com/?utm_source=chatgpt.com" \t "_blank" </w:instrTex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3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Visual Studio Code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or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PyCharm </w:t>
      </w:r>
    </w:p>
    <w:p w14:paraId="59037166">
      <w:pPr>
        <w:pStyle w:val="37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Selenium WebDriver</w:t>
      </w: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Python library used for browser automation. </w:t>
      </w:r>
    </w:p>
    <w:p w14:paraId="4CB99E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Web Browser</w:t>
      </w: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Google Chrome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Mozilla Firefox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Microsoft Edge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etc.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</w:p>
    <w:p w14:paraId="2F7E3E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Browser Driver / Selenium Manager</w:t>
      </w: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Selenium 4 can automatically manage compatible browser drivers using Selenium Manager. </w:t>
      </w:r>
    </w:p>
    <w:p w14:paraId="256190B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Additional Software/Tools</w:t>
      </w:r>
    </w:p>
    <w:p w14:paraId="3FE0FF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RIDE</w:t>
      </w: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Robot Framework IDE. </w:t>
      </w:r>
    </w:p>
    <w:p w14:paraId="55EEAC4D">
      <w:pPr>
        <w:pStyle w:val="37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Robot Framework</w:t>
      </w:r>
    </w:p>
    <w:p w14:paraId="7CC4BACB">
      <w:pPr>
        <w:pStyle w:val="37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8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SeleniumLibrary</w:t>
      </w:r>
      <w:r>
        <w:rPr>
          <w:rStyle w:val="38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with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Robot Framework</w:t>
      </w:r>
    </w:p>
    <w:p w14:paraId="0CEF62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Jenkins</w:t>
      </w: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Used for Continuous Integration (CI) and automated test execution. </w:t>
      </w:r>
    </w:p>
    <w:p w14:paraId="06CFD92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Git</w:t>
      </w:r>
      <w:r>
        <w:rPr>
          <w:rStyle w:val="38"/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Used for version control and GitHub integration.</w:t>
      </w:r>
    </w:p>
    <w:p w14:paraId="15E26F2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0E375D0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73F06F13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none"/>
          <w:lang w:val="en-IN"/>
          <w14:textFill>
            <w14:solidFill>
              <w14:schemeClr w14:val="tx1"/>
            </w14:solidFill>
          </w14:textFill>
        </w:rPr>
        <w:t xml:space="preserve">Selenium WebDriver Installation with Python 3 </w:t>
      </w:r>
    </w:p>
    <w:p w14:paraId="4F7046C9">
      <w:pPr>
        <w:pStyle w:val="33"/>
        <w:numPr>
          <w:ilvl w:val="0"/>
          <w:numId w:val="0"/>
        </w:numPr>
        <w:spacing w:after="80"/>
        <w:ind w:leftChars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Below video link is there.</w:t>
      </w:r>
    </w:p>
    <w:p w14:paraId="24496349">
      <w:pPr>
        <w:pStyle w:val="33"/>
        <w:numPr>
          <w:ilvl w:val="0"/>
          <w:numId w:val="0"/>
        </w:numPr>
        <w:spacing w:after="80"/>
        <w:ind w:leftChars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Python Installation</w:t>
      </w:r>
    </w:p>
    <w:p w14:paraId="2396EA3F">
      <w:pPr>
        <w:pStyle w:val="33"/>
        <w:numPr>
          <w:ilvl w:val="0"/>
          <w:numId w:val="0"/>
        </w:numPr>
        <w:spacing w:after="80"/>
        <w:ind w:leftChars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fldChar w:fldCharType="begin"/>
      </w:r>
      <w:r>
        <w:rPr>
          <w:rFonts w:hint="default" w:ascii="Times New Roman" w:hAnsi="Times New Roman" w:cs="Times New Roman"/>
          <w:lang w:val="en-IN"/>
        </w:rPr>
        <w:instrText xml:space="preserve"> HYPERLINK "https://drive.google.com/drive/folders/1TF-ufZPzEX__EC0O7cbBkANaoy7RW6Sw?usp=sharing" </w:instrText>
      </w:r>
      <w:r>
        <w:rPr>
          <w:rFonts w:hint="default" w:ascii="Times New Roman" w:hAnsi="Times New Roman" w:cs="Times New Roman"/>
          <w:lang w:val="en-IN"/>
        </w:rPr>
        <w:fldChar w:fldCharType="separate"/>
      </w:r>
      <w:r>
        <w:rPr>
          <w:rStyle w:val="18"/>
          <w:rFonts w:hint="default" w:ascii="Times New Roman" w:hAnsi="Times New Roman" w:cs="Times New Roman"/>
          <w:lang w:val="en-IN"/>
        </w:rPr>
        <w:t>https://drive.google.com/drive/folders/1TFufZPzEX__EC0O7cbBkANaoy7RW6Sw?usp=sharing</w:t>
      </w:r>
      <w:r>
        <w:rPr>
          <w:rFonts w:hint="default" w:ascii="Times New Roman" w:hAnsi="Times New Roman" w:cs="Times New Roman"/>
          <w:lang w:val="en-IN"/>
        </w:rPr>
        <w:fldChar w:fldCharType="end"/>
      </w:r>
    </w:p>
    <w:p w14:paraId="6C3FE8D0">
      <w:pPr>
        <w:pStyle w:val="33"/>
        <w:numPr>
          <w:ilvl w:val="0"/>
          <w:numId w:val="0"/>
        </w:numPr>
        <w:spacing w:after="80"/>
        <w:ind w:leftChars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Selenium Installation</w:t>
      </w:r>
    </w:p>
    <w:p w14:paraId="18BA314C">
      <w:pPr>
        <w:pStyle w:val="33"/>
        <w:numPr>
          <w:ilvl w:val="0"/>
          <w:numId w:val="0"/>
        </w:numPr>
        <w:spacing w:after="80"/>
        <w:ind w:leftChars="0"/>
        <w:rPr>
          <w:rFonts w:hint="default" w:ascii="Times New Roman" w:hAnsi="Times New Roman" w:cs="Times New Roman"/>
          <w:u w:val="single"/>
          <w:lang w:val="en-IN"/>
        </w:rPr>
      </w:pPr>
      <w:r>
        <w:rPr>
          <w:rFonts w:hint="default" w:ascii="Times New Roman" w:hAnsi="Times New Roman" w:cs="Times New Roman"/>
          <w:u w:val="single"/>
          <w:lang w:val="en-IN"/>
        </w:rPr>
        <w:fldChar w:fldCharType="begin"/>
      </w:r>
      <w:r>
        <w:rPr>
          <w:rFonts w:hint="default" w:ascii="Times New Roman" w:hAnsi="Times New Roman" w:cs="Times New Roman"/>
          <w:u w:val="single"/>
          <w:lang w:val="en-IN"/>
        </w:rPr>
        <w:instrText xml:space="preserve"> HYPERLINK "https://drive.google.com/drive/folders/1kPcFRtCHn-XAmVMtAF9WgYPEklaqOlK5?usp=drive_link" </w:instrText>
      </w:r>
      <w:r>
        <w:rPr>
          <w:rFonts w:hint="default" w:ascii="Times New Roman" w:hAnsi="Times New Roman" w:cs="Times New Roman"/>
          <w:u w:val="single"/>
          <w:lang w:val="en-IN"/>
        </w:rPr>
        <w:fldChar w:fldCharType="separate"/>
      </w:r>
      <w:r>
        <w:rPr>
          <w:rStyle w:val="18"/>
          <w:rFonts w:hint="default" w:ascii="Times New Roman" w:hAnsi="Times New Roman" w:cs="Times New Roman"/>
          <w:lang w:val="en-IN"/>
        </w:rPr>
        <w:t>https://drive.google.com/drive/folders/1kPcFRtCHnXAmVMtAF9WgYPEklaqOlK5?usp=drive_link</w:t>
      </w:r>
      <w:r>
        <w:rPr>
          <w:rFonts w:hint="default" w:ascii="Times New Roman" w:hAnsi="Times New Roman" w:cs="Times New Roman"/>
          <w:u w:val="single"/>
          <w:lang w:val="en-IN"/>
        </w:rPr>
        <w:fldChar w:fldCharType="end"/>
      </w:r>
    </w:p>
    <w:p w14:paraId="21EEDED0">
      <w:pPr>
        <w:pStyle w:val="33"/>
        <w:numPr>
          <w:ilvl w:val="0"/>
          <w:numId w:val="0"/>
        </w:numPr>
        <w:spacing w:after="80"/>
        <w:ind w:leftChars="0"/>
        <w:rPr>
          <w:rFonts w:hint="default" w:ascii="Times New Roman" w:hAnsi="Times New Roman" w:cs="Times New Roman"/>
          <w:u w:val="single"/>
          <w:lang w:val="en-IN"/>
        </w:rPr>
      </w:pPr>
    </w:p>
    <w:p w14:paraId="4999C808">
      <w:pPr>
        <w:pStyle w:val="33"/>
        <w:numPr>
          <w:ilvl w:val="0"/>
          <w:numId w:val="0"/>
        </w:numPr>
        <w:spacing w:after="80"/>
        <w:ind w:leftChars="0"/>
        <w:rPr>
          <w:rFonts w:hint="default" w:ascii="Times New Roman" w:hAnsi="Times New Roman" w:cs="Times New Roman"/>
          <w:u w:val="none"/>
          <w:lang w:val="en-IN"/>
        </w:rPr>
      </w:pPr>
      <w:r>
        <w:rPr>
          <w:rFonts w:hint="default" w:ascii="Times New Roman" w:hAnsi="Times New Roman" w:cs="Times New Roman"/>
          <w:u w:val="none"/>
          <w:lang w:val="en-IN"/>
        </w:rPr>
        <w:t xml:space="preserve">To install Selenium just type </w:t>
      </w:r>
      <w:r>
        <w:rPr>
          <w:rFonts w:hint="default" w:ascii="Times New Roman" w:hAnsi="Times New Roman" w:cs="Times New Roman"/>
          <w:highlight w:val="cyan"/>
          <w:u w:val="none"/>
          <w:lang w:val="en-IN"/>
        </w:rPr>
        <w:t>pip install selenium</w:t>
      </w:r>
      <w:r>
        <w:rPr>
          <w:rFonts w:hint="default" w:ascii="Times New Roman" w:hAnsi="Times New Roman" w:cs="Times New Roman"/>
          <w:u w:val="none"/>
          <w:lang w:val="en-IN"/>
        </w:rPr>
        <w:t xml:space="preserve"> in the command prompt and press enter.</w:t>
      </w:r>
    </w:p>
    <w:p w14:paraId="0D147AA6">
      <w:pPr>
        <w:pStyle w:val="33"/>
        <w:numPr>
          <w:ilvl w:val="0"/>
          <w:numId w:val="0"/>
        </w:numPr>
        <w:spacing w:after="80"/>
        <w:ind w:leftChars="0"/>
        <w:rPr>
          <w:rFonts w:hint="default" w:ascii="Times New Roman" w:hAnsi="Times New Roman" w:cs="Times New Roman"/>
          <w:u w:val="none"/>
          <w:lang w:val="en-I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-34290</wp:posOffset>
            </wp:positionH>
            <wp:positionV relativeFrom="paragraph">
              <wp:posOffset>449580</wp:posOffset>
            </wp:positionV>
            <wp:extent cx="5653405" cy="1450340"/>
            <wp:effectExtent l="0" t="0" r="635" b="12700"/>
            <wp:wrapTopAndBottom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3405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u w:val="none"/>
          <w:lang w:val="en-IN"/>
        </w:rPr>
        <w:t xml:space="preserve">To check the version of the Selenium type </w:t>
      </w:r>
      <w:r>
        <w:rPr>
          <w:rFonts w:hint="default" w:ascii="Times New Roman" w:hAnsi="Times New Roman" w:cs="Times New Roman"/>
          <w:highlight w:val="cyan"/>
          <w:u w:val="none"/>
          <w:lang w:val="en-IN"/>
        </w:rPr>
        <w:t>pip show selenium</w:t>
      </w:r>
      <w:r>
        <w:rPr>
          <w:rFonts w:hint="default" w:ascii="Times New Roman" w:hAnsi="Times New Roman" w:cs="Times New Roman"/>
          <w:u w:val="none"/>
          <w:lang w:val="en-IN"/>
        </w:rPr>
        <w:t xml:space="preserve"> in the command prompt and press enter.</w:t>
      </w:r>
    </w:p>
    <w:p w14:paraId="40801EE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5DE8848F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none"/>
          <w:lang w:val="en-IN"/>
          <w14:textFill>
            <w14:solidFill>
              <w14:schemeClr w14:val="tx1"/>
            </w14:solidFill>
          </w14:textFill>
        </w:rPr>
        <w:t>How To Set Drivers In System Path - Windows</w:t>
      </w:r>
    </w:p>
    <w:p w14:paraId="5584345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This manual method is mainly useful for older Selenium setups. Modern Selenium 4 can often manage drivers automatically through Selenium Manager.</w:t>
      </w:r>
    </w:p>
    <w:p w14:paraId="619215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38"/>
          <w:rFonts w:hint="default" w:ascii="Times New Roman" w:hAnsi="Times New Roman" w:cs="Times New Roman"/>
          <w:b w:val="0"/>
          <w:bCs w:val="0"/>
          <w:sz w:val="22"/>
          <w:szCs w:val="22"/>
        </w:rPr>
        <w:t>Download the browser driver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(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Chrome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=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ChromeDriver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,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Firefox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=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GeckoDriver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,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Edge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=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EdgeDriver </w:t>
      </w:r>
    </w:p>
    <w:p w14:paraId="21F960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38"/>
          <w:rFonts w:hint="default" w:ascii="Times New Roman" w:hAnsi="Times New Roman" w:cs="Times New Roman"/>
          <w:b w:val="0"/>
          <w:bCs w:val="0"/>
          <w:sz w:val="22"/>
          <w:szCs w:val="22"/>
        </w:rPr>
        <w:t>Extract the downloaded driver file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</w:t>
      </w:r>
    </w:p>
    <w:p w14:paraId="572ECB52">
      <w:pPr>
        <w:pStyle w:val="37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38"/>
          <w:rFonts w:hint="default" w:ascii="Times New Roman" w:hAnsi="Times New Roman" w:cs="Times New Roman"/>
          <w:b w:val="0"/>
          <w:bCs w:val="0"/>
          <w:sz w:val="22"/>
          <w:szCs w:val="22"/>
        </w:rPr>
        <w:t>Create a folder for drivers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, for example: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</w:t>
      </w:r>
      <w:r>
        <w:rPr>
          <w:rStyle w:val="21"/>
          <w:rFonts w:hint="default" w:ascii="Times New Roman" w:hAnsi="Times New Roman" w:cs="Times New Roman"/>
          <w:b w:val="0"/>
          <w:bCs w:val="0"/>
          <w:sz w:val="22"/>
          <w:szCs w:val="22"/>
          <w:highlight w:val="cyan"/>
        </w:rPr>
        <w:t>C:\WebDrivers</w:t>
      </w:r>
    </w:p>
    <w:p w14:paraId="02215F39">
      <w:pPr>
        <w:pStyle w:val="37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38"/>
          <w:rFonts w:hint="default" w:ascii="Times New Roman" w:hAnsi="Times New Roman" w:cs="Times New Roman"/>
          <w:b w:val="0"/>
          <w:bCs w:val="0"/>
          <w:sz w:val="22"/>
          <w:szCs w:val="22"/>
        </w:rPr>
        <w:t>Move the driver executable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into that folder.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Example: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</w:t>
      </w:r>
      <w:r>
        <w:rPr>
          <w:rStyle w:val="21"/>
          <w:rFonts w:hint="default" w:ascii="Times New Roman" w:hAnsi="Times New Roman" w:cs="Times New Roman"/>
          <w:b w:val="0"/>
          <w:bCs w:val="0"/>
          <w:sz w:val="22"/>
          <w:szCs w:val="22"/>
          <w:highlight w:val="cyan"/>
        </w:rPr>
        <w:t>C:\WebDrivers\chromedriver.exe</w:t>
      </w:r>
    </w:p>
    <w:p w14:paraId="46199978">
      <w:pPr>
        <w:pStyle w:val="37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Open </w:t>
      </w:r>
      <w:r>
        <w:rPr>
          <w:rStyle w:val="38"/>
          <w:rFonts w:hint="default" w:ascii="Times New Roman" w:hAnsi="Times New Roman" w:cs="Times New Roman"/>
          <w:b w:val="0"/>
          <w:bCs w:val="0"/>
          <w:sz w:val="22"/>
          <w:szCs w:val="22"/>
        </w:rPr>
        <w:t>Windows Search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and search for: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 xml:space="preserve"> </w:t>
      </w:r>
      <w:r>
        <w:rPr>
          <w:rStyle w:val="21"/>
          <w:rFonts w:hint="default" w:ascii="Times New Roman" w:hAnsi="Times New Roman" w:cs="Times New Roman"/>
          <w:b w:val="0"/>
          <w:bCs w:val="0"/>
          <w:sz w:val="22"/>
          <w:szCs w:val="22"/>
        </w:rPr>
        <w:t>Environment Variables</w:t>
      </w:r>
    </w:p>
    <w:p w14:paraId="5CA9000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Click </w:t>
      </w:r>
      <w:r>
        <w:rPr>
          <w:rStyle w:val="38"/>
          <w:rFonts w:hint="default" w:ascii="Times New Roman" w:hAnsi="Times New Roman" w:cs="Times New Roman"/>
          <w:b w:val="0"/>
          <w:bCs w:val="0"/>
          <w:sz w:val="22"/>
          <w:szCs w:val="22"/>
        </w:rPr>
        <w:t>Edit the system environment variables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. </w:t>
      </w:r>
    </w:p>
    <w:p w14:paraId="0884344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Click </w:t>
      </w:r>
      <w:r>
        <w:rPr>
          <w:rStyle w:val="38"/>
          <w:rFonts w:hint="default" w:ascii="Times New Roman" w:hAnsi="Times New Roman" w:cs="Times New Roman"/>
          <w:b w:val="0"/>
          <w:bCs w:val="0"/>
          <w:sz w:val="22"/>
          <w:szCs w:val="22"/>
        </w:rPr>
        <w:t>Environment Variables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. </w:t>
      </w:r>
    </w:p>
    <w:p w14:paraId="54C479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Under </w:t>
      </w:r>
      <w:r>
        <w:rPr>
          <w:rStyle w:val="38"/>
          <w:rFonts w:hint="default" w:ascii="Times New Roman" w:hAnsi="Times New Roman" w:cs="Times New Roman"/>
          <w:b w:val="0"/>
          <w:bCs w:val="0"/>
          <w:sz w:val="22"/>
          <w:szCs w:val="22"/>
        </w:rPr>
        <w:t>System Variables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, select </w:t>
      </w:r>
      <w:r>
        <w:rPr>
          <w:rStyle w:val="38"/>
          <w:rFonts w:hint="default" w:ascii="Times New Roman" w:hAnsi="Times New Roman" w:cs="Times New Roman"/>
          <w:b w:val="0"/>
          <w:bCs w:val="0"/>
          <w:sz w:val="22"/>
          <w:szCs w:val="22"/>
        </w:rPr>
        <w:t>Path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. </w:t>
      </w:r>
    </w:p>
    <w:p w14:paraId="1DAC38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Click </w:t>
      </w:r>
      <w:r>
        <w:rPr>
          <w:rStyle w:val="38"/>
          <w:rFonts w:hint="default" w:ascii="Times New Roman" w:hAnsi="Times New Roman" w:cs="Times New Roman"/>
          <w:b w:val="0"/>
          <w:bCs w:val="0"/>
          <w:sz w:val="22"/>
          <w:szCs w:val="22"/>
        </w:rPr>
        <w:t>Edit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. </w:t>
      </w:r>
    </w:p>
    <w:p w14:paraId="4877C9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Click </w:t>
      </w:r>
      <w:r>
        <w:rPr>
          <w:rStyle w:val="38"/>
          <w:rFonts w:hint="default" w:ascii="Times New Roman" w:hAnsi="Times New Roman" w:cs="Times New Roman"/>
          <w:b w:val="0"/>
          <w:bCs w:val="0"/>
          <w:sz w:val="22"/>
          <w:szCs w:val="22"/>
        </w:rPr>
        <w:t>New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and add: </w:t>
      </w:r>
      <w:r>
        <w:rPr>
          <w:rStyle w:val="21"/>
          <w:rFonts w:hint="default" w:ascii="Times New Roman" w:hAnsi="Times New Roman" w:cs="Times New Roman"/>
          <w:b w:val="0"/>
          <w:bCs w:val="0"/>
          <w:sz w:val="22"/>
          <w:szCs w:val="22"/>
          <w:highlight w:val="cyan"/>
        </w:rPr>
        <w:t>C:\WebDrivers</w:t>
      </w:r>
    </w:p>
    <w:p w14:paraId="087BFB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Click </w:t>
      </w:r>
      <w:r>
        <w:rPr>
          <w:rStyle w:val="38"/>
          <w:rFonts w:hint="default" w:ascii="Times New Roman" w:hAnsi="Times New Roman" w:cs="Times New Roman"/>
          <w:b w:val="0"/>
          <w:bCs w:val="0"/>
          <w:sz w:val="22"/>
          <w:szCs w:val="22"/>
        </w:rPr>
        <w:t>OK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to save all changes. </w:t>
      </w:r>
    </w:p>
    <w:p w14:paraId="22CC6D1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Close and reopen the Command Prompt or VS Code terminal. </w:t>
      </w:r>
    </w:p>
    <w:p w14:paraId="40BB99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Verify the driver: </w:t>
      </w:r>
      <w:r>
        <w:rPr>
          <w:rStyle w:val="21"/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chromedriver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highlight w:val="cyan"/>
        </w:rPr>
        <w:t>--version</w:t>
      </w:r>
    </w:p>
    <w:p w14:paraId="318B721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</w:p>
    <w:p w14:paraId="0443F14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</w:p>
    <w:p w14:paraId="7592D1BB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none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none"/>
          <w:lang w:val="en-IN"/>
          <w14:textFill>
            <w14:solidFill>
              <w14:schemeClr w14:val="tx1"/>
            </w14:solidFill>
          </w14:textFill>
        </w:rPr>
        <w:t>Running the test in different browser (Chrome, Edge,Fire fox in windows)</w:t>
      </w:r>
    </w:p>
    <w:p w14:paraId="36260D3A">
      <w:pPr>
        <w:pStyle w:val="3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Selenium allows the same test script to run on different browsers such as </w:t>
      </w:r>
      <w:r>
        <w:rPr>
          <w:rStyle w:val="38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Chrome, Microsoft Edge, and Firefox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.</w:t>
      </w:r>
    </w:p>
    <w:p w14:paraId="2702C4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1. Google Chrome</w:t>
      </w:r>
    </w:p>
    <w:p w14:paraId="64404516">
      <w:pPr>
        <w:pStyle w:val="22"/>
        <w:keepNext w:val="0"/>
        <w:keepLines w:val="0"/>
        <w:widowControl/>
        <w:suppressLineNumbers w:val="0"/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from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selenium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import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webdriver</w:t>
      </w:r>
    </w:p>
    <w:p w14:paraId="42F88A14">
      <w:pPr>
        <w:pStyle w:val="22"/>
        <w:keepNext w:val="0"/>
        <w:keepLines w:val="0"/>
        <w:widowControl/>
        <w:suppressLineNumbers w:val="0"/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driver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=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webdriver.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Chrome()</w:t>
      </w:r>
    </w:p>
    <w:p w14:paraId="352A25A4">
      <w:pPr>
        <w:pStyle w:val="22"/>
        <w:keepNext w:val="0"/>
        <w:keepLines w:val="0"/>
        <w:widowControl/>
        <w:suppressLineNumbers w:val="0"/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driver.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get(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"https://www.google.com"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)</w:t>
      </w:r>
    </w:p>
    <w:p w14:paraId="1091A62C">
      <w:pPr>
        <w:pStyle w:val="2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driver.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quit()</w:t>
      </w:r>
    </w:p>
    <w:p w14:paraId="4C4E545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0B7DC9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2. Microsoft Edge</w:t>
      </w:r>
    </w:p>
    <w:p w14:paraId="4E6C9B61">
      <w:pPr>
        <w:pStyle w:val="22"/>
        <w:keepNext w:val="0"/>
        <w:keepLines w:val="0"/>
        <w:widowControl/>
        <w:suppressLineNumbers w:val="0"/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from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selenium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import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webdriver</w:t>
      </w:r>
    </w:p>
    <w:p w14:paraId="67EB87AB">
      <w:pPr>
        <w:pStyle w:val="22"/>
        <w:keepNext w:val="0"/>
        <w:keepLines w:val="0"/>
        <w:widowControl/>
        <w:suppressLineNumbers w:val="0"/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driver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=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webdriver.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Edge()</w:t>
      </w:r>
    </w:p>
    <w:p w14:paraId="210D9C97">
      <w:pPr>
        <w:pStyle w:val="22"/>
        <w:keepNext w:val="0"/>
        <w:keepLines w:val="0"/>
        <w:widowControl/>
        <w:suppressLineNumbers w:val="0"/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driver.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get(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"https://www.google.com"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)</w:t>
      </w:r>
    </w:p>
    <w:p w14:paraId="35D7CB5C">
      <w:pPr>
        <w:pStyle w:val="2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driver.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quit()</w:t>
      </w:r>
    </w:p>
    <w:p w14:paraId="7317DFC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45440D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3. Mozilla Firefox</w:t>
      </w:r>
    </w:p>
    <w:p w14:paraId="2592FC5E">
      <w:pPr>
        <w:pStyle w:val="22"/>
        <w:keepNext w:val="0"/>
        <w:keepLines w:val="0"/>
        <w:widowControl/>
        <w:suppressLineNumbers w:val="0"/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from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selenium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import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webdriver</w:t>
      </w:r>
    </w:p>
    <w:p w14:paraId="1E33408F">
      <w:pPr>
        <w:pStyle w:val="22"/>
        <w:keepNext w:val="0"/>
        <w:keepLines w:val="0"/>
        <w:widowControl/>
        <w:suppressLineNumbers w:val="0"/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driver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=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webdriver.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Firefox()</w:t>
      </w:r>
    </w:p>
    <w:p w14:paraId="3BCDAB63">
      <w:pPr>
        <w:pStyle w:val="22"/>
        <w:keepNext w:val="0"/>
        <w:keepLines w:val="0"/>
        <w:widowControl/>
        <w:suppressLineNumbers w:val="0"/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driver.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get(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"https://www.google.com"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)</w:t>
      </w:r>
    </w:p>
    <w:p w14:paraId="4C38F6FB">
      <w:pPr>
        <w:pStyle w:val="2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driver.</w:t>
      </w:r>
      <w:r>
        <w:rPr>
          <w:rStyle w:val="21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quit()</w:t>
      </w:r>
    </w:p>
    <w:p w14:paraId="6A87E87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none"/>
          <w:lang w:val="en-IN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0C7DEA"/>
    <w:multiLevelType w:val="singleLevel"/>
    <w:tmpl w:val="C40C7DEA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5BF0EAE"/>
    <w:multiLevelType w:val="singleLevel"/>
    <w:tmpl w:val="E5BF0EAE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</w:rPr>
    </w:lvl>
  </w:abstractNum>
  <w:abstractNum w:abstractNumId="2">
    <w:nsid w:val="FD9B90A0"/>
    <w:multiLevelType w:val="singleLevel"/>
    <w:tmpl w:val="FD9B90A0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highlight w:val="none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5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8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33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3582C2EC"/>
    <w:multiLevelType w:val="singleLevel"/>
    <w:tmpl w:val="3582C2E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42C63B4B"/>
    <w:multiLevelType w:val="singleLevel"/>
    <w:tmpl w:val="42C63B4B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9"/>
  </w:num>
  <w:num w:numId="8">
    <w:abstractNumId w:val="2"/>
  </w:num>
  <w:num w:numId="9">
    <w:abstractNumId w:val="0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E946C7"/>
    <w:rsid w:val="60EB1A42"/>
    <w:rsid w:val="7AEC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9"/>
    <w:unhideWhenUsed/>
    <w:qFormat/>
    <w:uiPriority w:val="99"/>
    <w:pPr>
      <w:spacing w:after="120"/>
    </w:pPr>
  </w:style>
  <w:style w:type="paragraph" w:styleId="14">
    <w:name w:val="Body Text 2"/>
    <w:basedOn w:val="1"/>
    <w:link w:val="150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51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FollowedHyperlink"/>
    <w:basedOn w:val="11"/>
    <w:semiHidden/>
    <w:unhideWhenUsed/>
    <w:qFormat/>
    <w:uiPriority w:val="99"/>
    <w:rPr>
      <w:color w:val="800080"/>
      <w:u w:val="single"/>
    </w:rPr>
  </w:style>
  <w:style w:type="paragraph" w:styleId="19">
    <w:name w:val="foot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2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23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4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5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6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7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8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9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30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4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6">
    <w:name w:val="macro"/>
    <w:link w:val="1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8">
    <w:name w:val="Strong"/>
    <w:basedOn w:val="11"/>
    <w:qFormat/>
    <w:uiPriority w:val="22"/>
    <w:rPr>
      <w:b/>
      <w:bCs/>
    </w:rPr>
  </w:style>
  <w:style w:type="paragraph" w:styleId="39">
    <w:name w:val="Subtitle"/>
    <w:basedOn w:val="1"/>
    <w:next w:val="1"/>
    <w:link w:val="1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40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41">
    <w:name w:val="Title"/>
    <w:basedOn w:val="1"/>
    <w:next w:val="1"/>
    <w:link w:val="1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2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3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4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5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6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7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8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9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0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1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2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3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4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5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6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7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8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9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0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1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2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3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8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9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0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1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2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3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4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2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3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4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5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6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7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8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6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7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8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9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0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1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2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3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4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5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6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7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8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9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3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7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8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9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0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1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2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3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4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5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6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7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8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9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40">
    <w:name w:val="Header Char"/>
    <w:basedOn w:val="11"/>
    <w:link w:val="20"/>
    <w:qFormat/>
    <w:uiPriority w:val="99"/>
  </w:style>
  <w:style w:type="character" w:customStyle="1" w:styleId="141">
    <w:name w:val="Footer Char"/>
    <w:basedOn w:val="11"/>
    <w:link w:val="19"/>
    <w:qFormat/>
    <w:uiPriority w:val="99"/>
  </w:style>
  <w:style w:type="paragraph" w:styleId="1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4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5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6">
    <w:name w:val="Title Char"/>
    <w:basedOn w:val="11"/>
    <w:link w:val="4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7">
    <w:name w:val="Subtitle Char"/>
    <w:basedOn w:val="11"/>
    <w:link w:val="3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Body Text Char"/>
    <w:basedOn w:val="11"/>
    <w:link w:val="13"/>
    <w:qFormat/>
    <w:uiPriority w:val="99"/>
  </w:style>
  <w:style w:type="character" w:customStyle="1" w:styleId="150">
    <w:name w:val="Body Text 2 Char"/>
    <w:basedOn w:val="11"/>
    <w:link w:val="14"/>
    <w:uiPriority w:val="99"/>
  </w:style>
  <w:style w:type="character" w:customStyle="1" w:styleId="151">
    <w:name w:val="Body Text 3 Char"/>
    <w:basedOn w:val="11"/>
    <w:link w:val="15"/>
    <w:uiPriority w:val="99"/>
    <w:rPr>
      <w:sz w:val="16"/>
      <w:szCs w:val="16"/>
    </w:rPr>
  </w:style>
  <w:style w:type="character" w:customStyle="1" w:styleId="152">
    <w:name w:val="Macro Text Char"/>
    <w:basedOn w:val="11"/>
    <w:link w:val="36"/>
    <w:qFormat/>
    <w:uiPriority w:val="99"/>
    <w:rPr>
      <w:rFonts w:ascii="Courier" w:hAnsi="Courier"/>
      <w:sz w:val="20"/>
      <w:szCs w:val="20"/>
    </w:rPr>
  </w:style>
  <w:style w:type="paragraph" w:styleId="153">
    <w:name w:val="Quote"/>
    <w:basedOn w:val="1"/>
    <w:next w:val="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Quote Char"/>
    <w:basedOn w:val="11"/>
    <w:link w:val="153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7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1">
    <w:name w:val="Intense Quote"/>
    <w:basedOn w:val="1"/>
    <w:next w:val="1"/>
    <w:link w:val="1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Intense Quote Char"/>
    <w:basedOn w:val="11"/>
    <w:link w:val="1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8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943</Words>
  <Characters>6112</Characters>
  <Lines>0</Lines>
  <Paragraphs>0</Paragraphs>
  <TotalTime>69</TotalTime>
  <ScaleCrop>false</ScaleCrop>
  <LinksUpToDate>false</LinksUpToDate>
  <CharactersWithSpaces>6964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Diptarka Samanta</cp:lastModifiedBy>
  <dcterms:modified xsi:type="dcterms:W3CDTF">2026-09-09T18:50:59Z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eyJoZGlkIjoiM2FiZDIzMjBhYjY3YjcwYmIxYWI1NjM4YzVmYjEyMDMiLCJ1c2VySWQiOiI1NjczODg3MTUwMTUifQ==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CF764D80ED6946248288E93952122283_13</vt:lpwstr>
  </property>
</Properties>
</file>