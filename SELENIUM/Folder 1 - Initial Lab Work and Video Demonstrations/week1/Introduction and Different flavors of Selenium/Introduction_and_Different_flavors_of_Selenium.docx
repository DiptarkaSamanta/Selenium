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47B16">
      <w:pPr>
        <w:jc w:val="center"/>
        <w:rPr>
          <w:rFonts w:hint="default" w:ascii="Times New Roman" w:hAnsi="Times New Roman" w:cs="Times New Roman"/>
          <w:color w:val="000000" w:themeColor="text1"/>
          <w:sz w:val="52"/>
          <w:szCs w:val="52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52"/>
          <w:szCs w:val="52"/>
          <w:u w:val="single"/>
          <w14:textFill>
            <w14:solidFill>
              <w14:schemeClr w14:val="tx1"/>
            </w14:solidFill>
          </w14:textFill>
        </w:rPr>
        <w:t>Introduction and Different Flavors</w:t>
      </w:r>
      <w:r>
        <w:rPr>
          <w:rFonts w:hint="default" w:ascii="Times New Roman" w:hAnsi="Times New Roman" w:cs="Times New Roman"/>
          <w:color w:val="000000" w:themeColor="text1"/>
          <w:sz w:val="52"/>
          <w:szCs w:val="52"/>
          <w:u w:val="single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52"/>
          <w:szCs w:val="52"/>
          <w:u w:val="single"/>
          <w14:textFill>
            <w14:solidFill>
              <w14:schemeClr w14:val="tx1"/>
            </w14:solidFill>
          </w14:textFill>
        </w:rPr>
        <w:t>of Selenium</w:t>
      </w:r>
    </w:p>
    <w:p w14:paraId="522A7580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Course: Selenium Web Automation Training</w:t>
      </w:r>
    </w:p>
    <w:p w14:paraId="49290D3B">
      <w:pPr>
        <w:jc w:val="left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Module / Week: Week 1 Assignment</w:t>
      </w:r>
    </w:p>
    <w:p w14:paraId="6F909181">
      <w:pPr>
        <w:pStyle w:val="2"/>
        <w:spacing w:line="240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single"/>
          <w14:textFill>
            <w14:solidFill>
              <w14:schemeClr w14:val="tx1"/>
            </w14:solidFill>
          </w14:textFill>
        </w:rPr>
        <w:t>1. What, Why Selenium</w:t>
      </w:r>
    </w:p>
    <w:p w14:paraId="69975A77">
      <w:pPr>
        <w:pStyle w:val="3"/>
        <w:spacing w:line="240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What is Selenium?</w:t>
      </w:r>
    </w:p>
    <w:p w14:paraId="48D49CA1">
      <w:pPr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Selenium is a open-source automated testing framework used to validate web applications across different browsers 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>in different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operating systems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using different programming languages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 It allows developers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and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software testers to write automated scripts in multiple programming languages to interact with 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different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web browsers.</w:t>
      </w:r>
    </w:p>
    <w:p w14:paraId="3B9D8ACF">
      <w:pPr>
        <w:pStyle w:val="3"/>
        <w:numPr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Why Use Selenium?</w:t>
      </w:r>
    </w:p>
    <w:p w14:paraId="3C21D371">
      <w:pPr>
        <w:numPr>
          <w:ilvl w:val="0"/>
          <w:numId w:val="7"/>
        </w:numPr>
        <w:tabs>
          <w:tab w:val="clear" w:pos="425"/>
        </w:tabs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Open-Source &amp; Free:</w:t>
      </w:r>
      <w:r>
        <w:rPr>
          <w:rFonts w:hint="default" w:ascii="Times New Roman" w:hAnsi="Times New Roman" w:cs="Times New Roman"/>
          <w:b w:val="0"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Selenium has 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 licensing fees or hidden costs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>. It has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a large global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open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source community.</w:t>
      </w:r>
    </w:p>
    <w:p w14:paraId="06284E3B">
      <w:pPr>
        <w:numPr>
          <w:ilvl w:val="0"/>
          <w:numId w:val="7"/>
        </w:numPr>
        <w:tabs>
          <w:tab w:val="clear" w:pos="425"/>
        </w:tabs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Multi-Language Support: </w:t>
      </w:r>
      <w:r>
        <w:rPr>
          <w:rFonts w:hint="default" w:ascii="Times New Roman" w:hAnsi="Times New Roman" w:cs="Times New Roman"/>
          <w:b w:val="0"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Selenium</w:t>
      </w:r>
      <w:r>
        <w:rPr>
          <w:rFonts w:hint="default" w:ascii="Times New Roman" w:hAnsi="Times New Roman" w:cs="Times New Roman"/>
          <w:b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s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cripts can be written in Python, Java, C#, JavaScript, Ruby, and Kotlin.</w:t>
      </w:r>
    </w:p>
    <w:p w14:paraId="00C72698">
      <w:pPr>
        <w:numPr>
          <w:ilvl w:val="0"/>
          <w:numId w:val="7"/>
        </w:numPr>
        <w:tabs>
          <w:tab w:val="clear" w:pos="425"/>
        </w:tabs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Multi-Browser Support:</w:t>
      </w:r>
      <w:r>
        <w:rPr>
          <w:rFonts w:hint="default" w:ascii="Times New Roman" w:hAnsi="Times New Roman" w:cs="Times New Roman"/>
          <w:b w:val="0"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Selenium is</w:t>
      </w: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Compatible with Chrome, Firefox, Microsoft Edge, Safari and Opera.</w:t>
      </w:r>
    </w:p>
    <w:p w14:paraId="717798CD">
      <w:pPr>
        <w:numPr>
          <w:ilvl w:val="0"/>
          <w:numId w:val="7"/>
        </w:numPr>
        <w:tabs>
          <w:tab w:val="clear" w:pos="425"/>
        </w:tabs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Cross-Platform Support: </w:t>
      </w:r>
      <w:r>
        <w:rPr>
          <w:rFonts w:hint="default" w:ascii="Times New Roman" w:hAnsi="Times New Roman" w:cs="Times New Roman"/>
          <w:b w:val="0"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Selenium</w:t>
      </w:r>
      <w:r>
        <w:rPr>
          <w:rFonts w:hint="default" w:ascii="Times New Roman" w:hAnsi="Times New Roman" w:cs="Times New Roman"/>
          <w:b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can r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un seamlessly on 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different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operating systems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like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Windows, macOS and Linux.</w:t>
      </w:r>
    </w:p>
    <w:p w14:paraId="4B0F785C">
      <w:pPr>
        <w:numPr>
          <w:ilvl w:val="0"/>
          <w:numId w:val="7"/>
        </w:numPr>
        <w:tabs>
          <w:tab w:val="clear" w:pos="425"/>
        </w:tabs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Ecosystem &amp; Framework Integration: </w:t>
      </w:r>
      <w:r>
        <w:rPr>
          <w:rFonts w:hint="default" w:ascii="Times New Roman" w:hAnsi="Times New Roman" w:cs="Times New Roman"/>
          <w:b w:val="0"/>
          <w:bCs/>
          <w:color w:val="000000" w:themeColor="text1"/>
          <w:lang w:val="en-IN"/>
          <w14:textFill>
            <w14:solidFill>
              <w14:schemeClr w14:val="tx1"/>
            </w14:solidFill>
          </w14:textFill>
        </w:rPr>
        <w:t>Selenium can be i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ntegrate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smoothly with testing frameworks (pytest, unittest, TestNG, JUnit), CI/CD tools (Jenkins, GitHub Actions) and Docker.</w:t>
      </w:r>
    </w:p>
    <w:p w14:paraId="4FC998A9"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highlight w:val="yellow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highlight w:val="yellow"/>
          <w:u w:val="single"/>
          <w14:textFill>
            <w14:solidFill>
              <w14:schemeClr w14:val="tx1"/>
            </w14:solidFill>
          </w14:textFill>
        </w:rPr>
        <w:t>2. Selenium IDE and Selenium RC</w:t>
      </w:r>
    </w:p>
    <w:p w14:paraId="08A42941">
      <w:pPr>
        <w:pStyle w:val="3"/>
        <w:spacing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Selenium IDE (Integrated Development Environment)</w:t>
      </w:r>
    </w:p>
    <w:p w14:paraId="6C717E78">
      <w:pPr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Selenium IDE is a browser extension (for Chrome, Firefox, and Edge) that provides a simple record-and-playback interface for web automation. It requires no advanced programming knowledge to get started.</w:t>
      </w:r>
    </w:p>
    <w:p w14:paraId="12B35200">
      <w:pPr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Key Use Cases: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Quick test prototyping, reproducing bugs quickly and exporting test suites into programming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languages.</w:t>
      </w:r>
    </w:p>
    <w:p w14:paraId="0DA1111C">
      <w:pPr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Limitations: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Lacks support for complex conditional logic, iterations, heavy data-driven testing, and parallel execution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>.</w:t>
      </w:r>
    </w:p>
    <w:p w14:paraId="7E5A1BFC">
      <w:pPr>
        <w:pStyle w:val="3"/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Selenium RC (Remote Control / Selenium 1)</w:t>
      </w:r>
    </w:p>
    <w:p w14:paraId="5DAB17EE">
      <w:pPr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Selenium RC was the original flagship component of Selenium before 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>Web Driver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was created. It used a JavaScript injection server (Selenium RC Server) that acted as an HTTP proxy between test commands and the browser.</w:t>
      </w:r>
    </w:p>
    <w:p w14:paraId="31F24CAF">
      <w:pPr>
        <w:spacing w:line="240" w:lineRule="auto"/>
        <w:jc w:val="both"/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Architecture: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Injected a JavaScript program (Selenium Core) into the browser to execute user actions.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Limitations: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Slow performance, complex setup, and subject to browser Same-Origin Policy (SOP) restrictions.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Current Status: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Deprecated and obsolete; merged with 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>Web Driver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in Selenium 2.0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>.</w:t>
      </w:r>
    </w:p>
    <w:p w14:paraId="703430F4">
      <w:pPr>
        <w:pStyle w:val="2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single"/>
          <w14:textFill>
            <w14:solidFill>
              <w14:schemeClr w14:val="tx1"/>
            </w14:solidFill>
          </w14:textFill>
        </w:rPr>
        <w:t>3. Selenium WebDriver</w:t>
      </w:r>
    </w:p>
    <w:p w14:paraId="7604F153">
      <w:pPr>
        <w:spacing w:line="240" w:lineRule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Selenium 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>Web Driver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(Selenium 2, 3, and 4) is the core component of modern Selenium. Unlike Selenium RC, 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>Web Driver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communicates directly with the browser engine driver without injecting JavaScript into the page.</w:t>
      </w:r>
    </w:p>
    <w:p w14:paraId="3BD5D852">
      <w:pPr>
        <w:pStyle w:val="3"/>
        <w:spacing w:line="240" w:lineRule="auto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Web Driver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Architecture &amp; Workflow</w:t>
      </w:r>
    </w:p>
    <w:p w14:paraId="78A7562B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4182745</wp:posOffset>
                </wp:positionH>
                <wp:positionV relativeFrom="paragraph">
                  <wp:posOffset>524510</wp:posOffset>
                </wp:positionV>
                <wp:extent cx="394335" cy="669290"/>
                <wp:effectExtent l="46990" t="69215" r="45720" b="54610"/>
                <wp:wrapNone/>
                <wp:docPr id="14" name="Curved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0"/>
                        <a:endCxn id="8" idx="1"/>
                      </wps:cNvCnPr>
                      <wps:spPr>
                        <a:xfrm rot="16200000">
                          <a:off x="5325745" y="4348480"/>
                          <a:ext cx="394335" cy="669290"/>
                        </a:xfrm>
                        <a:prstGeom prst="curved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margin-left:329.35pt;margin-top:41.3pt;height:52.7pt;width:31.05pt;rotation:-5898240f;z-index:251667456;mso-width-relative:page;mso-height-relative:page;" filled="f" stroked="t" coordsize="21600,21600" o:gfxdata="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YQhA&#10;AdcAAAAKAQAADwAAAAAAAAABACAAAAAiAAAAZHJzL2Rvd25yZXYueG1sUEsBAhQAFAAAAAgAh07i&#10;QONHkZZcAgAAzgQAAA4AAAAAAAAAAQAgAAAAJgEAAGRycy9lMm9Eb2MueG1sUEsFBgAAAAAGAAYA&#10;WQEAAPQFAAAAAA==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2422525</wp:posOffset>
                </wp:positionH>
                <wp:positionV relativeFrom="paragraph">
                  <wp:posOffset>461010</wp:posOffset>
                </wp:positionV>
                <wp:extent cx="1108710" cy="540385"/>
                <wp:effectExtent l="38735" t="15240" r="41275" b="69215"/>
                <wp:wrapNone/>
                <wp:docPr id="6" name="Flowchart: Alternate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6530" y="4236720"/>
                          <a:ext cx="1108710" cy="54038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A264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FFFF0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00"/>
                                <w:lang w:val="en-IN"/>
                              </w:rPr>
                              <w:t>Web Driver Protocol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90.75pt;margin-top:36.3pt;height:42.55pt;width:87.3pt;z-index:251661312;v-text-anchor:middle;mso-width-relative:page;mso-height-relative:page;" fillcolor="#3F80CE [3216]" filled="t" stroked="t" coordsize="21600,21600" o:gfxdata="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C/iNaHWAAAACgEAAA8AAAAAAAAAAQAgAAAAIgAAAGRycy9kb3ducmV2LnhtbFBLAQIUABQAAAAI&#10;AIdO4kA5C+qhRQMAAC4HAAAOAAAAAAAAAAEAIAAAACUBAABkcnMvZTJvRG9jLnhtbFBLBQYAAAAA&#10;BgAGAFkBAADcBgAAAAA=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64BA264B">
                      <w:pPr>
                        <w:jc w:val="center"/>
                        <w:rPr>
                          <w:rFonts w:hint="default"/>
                          <w:b/>
                          <w:bCs/>
                          <w:color w:val="FFFF00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00"/>
                          <w:lang w:val="en-IN"/>
                        </w:rPr>
                        <w:t>Web Driver Protocol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472440</wp:posOffset>
                </wp:positionV>
                <wp:extent cx="260985" cy="779780"/>
                <wp:effectExtent l="46990" t="70485" r="41910" b="64770"/>
                <wp:wrapNone/>
                <wp:docPr id="12" name="Curved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0"/>
                        <a:endCxn id="6" idx="1"/>
                      </wps:cNvCnPr>
                      <wps:spPr>
                        <a:xfrm rot="16200000">
                          <a:off x="3082925" y="4257675"/>
                          <a:ext cx="260985" cy="779780"/>
                        </a:xfrm>
                        <a:prstGeom prst="curved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margin-left:149.8pt;margin-top:37.2pt;height:61.4pt;width:20.55pt;rotation:-5898240f;z-index:251665408;mso-width-relative:page;mso-height-relative:page;" filled="f" stroked="t" coordsize="21600,21600" o:gfxdata="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Q4&#10;ue7ZAAAACgEAAA8AAAAAAAAAAQAgAAAAIgAAAGRycy9kb3ducmV2LnhtbFBLAQIUABQAAAAIAIdO&#10;4kDAV6SMWwIAAM4EAAAOAAAAAAAAAAEAIAAAACgBAABkcnMvZTJvRG9jLnhtbFBLBQYAAAAABgAG&#10;AFkBAAD1BQAAAAA=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4714875</wp:posOffset>
                </wp:positionH>
                <wp:positionV relativeFrom="paragraph">
                  <wp:posOffset>474980</wp:posOffset>
                </wp:positionV>
                <wp:extent cx="963295" cy="374015"/>
                <wp:effectExtent l="38735" t="15240" r="49530" b="67945"/>
                <wp:wrapNone/>
                <wp:docPr id="8" name="Flowchart: Termina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08115" y="4423410"/>
                          <a:ext cx="963295" cy="37401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84414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FFFF0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00"/>
                                <w:lang w:val="en-IN"/>
                              </w:rPr>
                              <w:t>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371.25pt;margin-top:37.4pt;height:29.45pt;width:75.85pt;z-index:251663360;v-text-anchor:middle;mso-width-relative:page;mso-height-relative:page;" fillcolor="#3F80CE [3216]" filled="t" stroked="t" coordsize="21600,21600" o:gfxdata="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KmGcLzbAAAACgEAAA8AAAAAAAAAAQAgAAAAIgAAAGRycy9kb3ducmV2LnhtbFBLAQIUABQAAAAI&#10;AIdO4kDfoftBQAMAACAHAAAOAAAAAAAAAAEAIAAAACoBAABkcnMvZTJvRG9jLnhtbFBLBQYAAAAA&#10;BgAGAFkBAADcBgAAAAA=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27F84414">
                      <w:pPr>
                        <w:jc w:val="center"/>
                        <w:rPr>
                          <w:rFonts w:hint="default"/>
                          <w:b/>
                          <w:bCs/>
                          <w:color w:val="FFFF00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00"/>
                          <w:lang w:val="en-IN"/>
                        </w:rPr>
                        <w:t>Browser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495935</wp:posOffset>
                </wp:positionV>
                <wp:extent cx="1018540" cy="374015"/>
                <wp:effectExtent l="38735" t="15240" r="40005" b="67945"/>
                <wp:wrapNone/>
                <wp:docPr id="2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46175" y="4347210"/>
                          <a:ext cx="1018540" cy="37401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450FD">
                            <w:r>
                              <w:rPr>
                                <w:rStyle w:val="35"/>
                                <w:rFonts w:hint="default" w:ascii="Times New Roman" w:hAnsi="Times New Roman" w:cs="Times New Roman"/>
                                <w:color w:val="FFFF00"/>
                                <w:lang w:val="en-IN"/>
                              </w:rPr>
                              <w:t>Test Script</w:t>
                            </w:r>
                            <w:r>
                              <w:rPr>
                                <w:rStyle w:val="35"/>
                                <w:rFonts w:hint="default" w:ascii="Times New Roman" w:hAnsi="Times New Roman" w:cs="Times New Roman"/>
                                <w:color w:val="FFFF00"/>
                              </w:rPr>
                              <w:t xml:space="preserve"> </w:t>
                            </w:r>
                            <w:r>
                              <w:rPr>
                                <w:rStyle w:val="35"/>
                                <w:rFonts w:hint="default" w:ascii="Times New Roman" w:hAnsi="Times New Roman" w:cs="Times New Roman"/>
                              </w:rPr>
                              <w:t>ScriptScriptScriptScript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.35pt;margin-top:39.05pt;height:29.45pt;width:80.2pt;z-index:251659264;v-text-anchor:middle;mso-width-relative:page;mso-height-relative:page;" fillcolor="#3F80CE [3216]" filled="t" stroked="t" coordsize="21600,21600" o:gfxdata="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AtctUvW&#10;AAAABgEAAA8AAAAAAAAAAQAgAAAAIgAAAGRycy9kb3ducmV2LnhtbFBLAQIUABQAAAAIAIdO4kAh&#10;O1F2PwMAACEHAAAOAAAAAAAAAAEAIAAAACUBAABkcnMvZTJvRG9jLnhtbFBLBQYAAAAABgAGAFkB&#10;AADWBgAAAAA=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148450FD">
                      <w:r>
                        <w:rPr>
                          <w:rStyle w:val="35"/>
                          <w:rFonts w:hint="default" w:ascii="Times New Roman" w:hAnsi="Times New Roman" w:cs="Times New Roman"/>
                          <w:color w:val="FFFF00"/>
                          <w:lang w:val="en-IN"/>
                        </w:rPr>
                        <w:t>Test Script</w:t>
                      </w:r>
                      <w:r>
                        <w:rPr>
                          <w:rStyle w:val="35"/>
                          <w:rFonts w:hint="default" w:ascii="Times New Roman" w:hAnsi="Times New Roman" w:cs="Times New Roman"/>
                          <w:color w:val="FFFF00"/>
                        </w:rPr>
                        <w:t xml:space="preserve"> </w:t>
                      </w:r>
                      <w:r>
                        <w:rPr>
                          <w:rStyle w:val="35"/>
                          <w:rFonts w:hint="default" w:ascii="Times New Roman" w:hAnsi="Times New Roman" w:cs="Times New Roman"/>
                        </w:rPr>
                        <w:t>ScriptScriptScriptScript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</w:rPr>
        <w:t xml:space="preserve">The basic Selenium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Web Driver</w:t>
      </w:r>
      <w:r>
        <w:rPr>
          <w:rFonts w:hint="default" w:ascii="Times New Roman" w:hAnsi="Times New Roman" w:cs="Times New Roman"/>
          <w:sz w:val="22"/>
          <w:szCs w:val="22"/>
        </w:rPr>
        <w:t xml:space="preserve"> architecture consists of these components:</w:t>
      </w:r>
    </w:p>
    <w:p w14:paraId="4B1DA56C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3150870</wp:posOffset>
                </wp:positionH>
                <wp:positionV relativeFrom="paragraph">
                  <wp:posOffset>269240</wp:posOffset>
                </wp:positionV>
                <wp:extent cx="287655" cy="635635"/>
                <wp:effectExtent l="46355" t="13970" r="34290" b="109855"/>
                <wp:wrapNone/>
                <wp:docPr id="13" name="Curved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  <a:endCxn id="7" idx="1"/>
                      </wps:cNvCnPr>
                      <wps:spPr>
                        <a:xfrm rot="5400000" flipV="1">
                          <a:off x="4293870" y="4650740"/>
                          <a:ext cx="287655" cy="635635"/>
                        </a:xfrm>
                        <a:prstGeom prst="curved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flip:y;margin-left:248.1pt;margin-top:21.2pt;height:50.05pt;width:22.65pt;rotation:-5898240f;z-index:251666432;mso-width-relative:page;mso-height-relative:page;" filled="f" stroked="t" coordsize="21600,21600" o:gfxdata="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iZ2UE2gAAAAoBAAAPAAAAAAAAAAEAIAAAACIAAABkcnMvZG93bnJldi54bWxQSwECFAAUAAAA&#10;CACHTuJAJLbNtl4CAADXBAAADgAAAAAAAAABACAAAAApAQAAZHJzL2Uyb0RvYy54bWxQSwUGAAAA&#10;AAYABgBZAQAA+QUAAAAA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572135</wp:posOffset>
                </wp:positionH>
                <wp:positionV relativeFrom="paragraph">
                  <wp:posOffset>267335</wp:posOffset>
                </wp:positionV>
                <wp:extent cx="387350" cy="478155"/>
                <wp:effectExtent l="46990" t="13970" r="38735" b="116840"/>
                <wp:wrapNone/>
                <wp:docPr id="11" name="Curved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4" idx="1"/>
                      </wps:cNvCnPr>
                      <wps:spPr>
                        <a:xfrm rot="5400000" flipV="1">
                          <a:off x="1728470" y="4634865"/>
                          <a:ext cx="387350" cy="478155"/>
                        </a:xfrm>
                        <a:prstGeom prst="curved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7" type="#_x0000_t37" style="position:absolute;left:0pt;flip:y;margin-left:45.05pt;margin-top:21.05pt;height:37.65pt;width:30.5pt;rotation:-5898240f;z-index:251664384;mso-width-relative:page;mso-height-relative:page;" filled="f" stroked="t" coordsize="21600,21600" o:gfxdata="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K10DDLZAAAACQEAAA8AAAAAAAAAAQAgAAAAIgAAAGRycy9kb3ducmV2LnhtbFBLAQIUABQA&#10;AAAIAIdO4kBtNBSRYQIAANcEAAAOAAAAAAAAAAEAIAAAACgBAABkcnMvZTJvRG9jLnhtbFBLBQYA&#10;AAAABgAGAFkBAAD7BQAAAAA=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</w:p>
    <w:p w14:paraId="427AA0E1">
      <w:pPr>
        <w:spacing w:line="240" w:lineRule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1004570</wp:posOffset>
                </wp:positionH>
                <wp:positionV relativeFrom="paragraph">
                  <wp:posOffset>55880</wp:posOffset>
                </wp:positionV>
                <wp:extent cx="1275715" cy="528955"/>
                <wp:effectExtent l="38735" t="15240" r="41910" b="65405"/>
                <wp:wrapNone/>
                <wp:docPr id="4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11425" y="4382135"/>
                          <a:ext cx="1275715" cy="52895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9D889D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FFFF0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00"/>
                                <w:lang w:val="en-IN"/>
                              </w:rPr>
                              <w:t>Selenium Client Library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79.1pt;margin-top:4.4pt;height:41.65pt;width:100.45pt;z-index:251660288;v-text-anchor:middle;mso-width-relative:page;mso-height-relative:page;" fillcolor="#3F80CE [3216]" filled="t" stroked="t" coordsize="21600,21600" o:gfxdata="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FS1urfZAAAACgEAAA8AAAAAAAAAAQAgAAAAIgAAAGRycy9kb3ducmV2LnhtbFBLAQIUABQA&#10;AAAIAIdO4kClqEgtRQMAAC4HAAAOAAAAAAAAAAEAIAAAACgBAABkcnMvZTJvRG9jLnhtbFBLBQYA&#10;AAAABgAGAFkBAADfBgAAAAA=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2D9D889D">
                      <w:pPr>
                        <w:jc w:val="center"/>
                        <w:rPr>
                          <w:rFonts w:hint="default"/>
                          <w:b/>
                          <w:bCs/>
                          <w:color w:val="FFFF00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00"/>
                          <w:lang w:val="en-IN"/>
                        </w:rPr>
                        <w:t>Selenium Client Library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3612515</wp:posOffset>
                </wp:positionH>
                <wp:positionV relativeFrom="paragraph">
                  <wp:posOffset>120015</wp:posOffset>
                </wp:positionV>
                <wp:extent cx="866140" cy="464185"/>
                <wp:effectExtent l="38735" t="15240" r="40005" b="69215"/>
                <wp:wrapNone/>
                <wp:docPr id="7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51145" y="4277995"/>
                          <a:ext cx="866140" cy="46418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21C71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FFFF0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00"/>
                                <w:lang w:val="en-IN"/>
                              </w:rPr>
                              <w:t>Browser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84.45pt;margin-top:9.45pt;height:36.55pt;width:68.2pt;z-index:251662336;v-text-anchor:middle;mso-width-relative:page;mso-height-relative:page;" fillcolor="#3F80CE [3216]" filled="t" stroked="t" coordsize="21600,21600" o:gfxdata="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GWbGKDXAAAACQEAAA8AAAAAAAAAAQAgAAAAIgAAAGRycy9kb3ducmV2LnhtbFBLAQIUABQA&#10;AAAIAIdO4kAbEQSxRwMAAC0HAAAOAAAAAAAAAAEAIAAAACYBAABkcnMvZTJvRG9jLnhtbFBLBQYA&#10;AAAABgAGAFkBAADfBgAAAAA=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14221C71">
                      <w:pPr>
                        <w:jc w:val="center"/>
                        <w:rPr>
                          <w:rFonts w:hint="default"/>
                          <w:b/>
                          <w:bCs/>
                          <w:color w:val="FFFF00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00"/>
                          <w:lang w:val="en-IN"/>
                        </w:rPr>
                        <w:t>Browser Driver</w:t>
                      </w:r>
                    </w:p>
                  </w:txbxContent>
                </v:textbox>
              </v:shape>
            </w:pict>
          </mc:Fallback>
        </mc:AlternateContent>
      </w:r>
    </w:p>
    <w:p w14:paraId="27F6B6A0">
      <w:pPr>
        <w:spacing w:line="240" w:lineRule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A132AE">
      <w:pPr>
        <w:spacing w:line="240" w:lineRule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9A1C3D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Test Script 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: It is </w:t>
      </w:r>
      <w:r>
        <w:rPr>
          <w:rFonts w:hint="default" w:ascii="Times New Roman" w:hAnsi="Times New Roman" w:eastAsia="SimSun" w:cs="Times New Roman"/>
          <w:sz w:val="24"/>
          <w:lang w:val="en-IN"/>
        </w:rPr>
        <w:t>w</w:t>
      </w:r>
      <w:r>
        <w:rPr>
          <w:rFonts w:hint="default" w:ascii="Times New Roman" w:hAnsi="Times New Roman" w:cs="Times New Roman"/>
        </w:rPr>
        <w:t xml:space="preserve">ritten using a programming language such as Python, Java, C# or JavaScript. </w:t>
      </w: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lang w:val="en-IN"/>
        </w:rPr>
        <w:t>It c</w:t>
      </w:r>
      <w:r>
        <w:rPr>
          <w:rFonts w:hint="default" w:ascii="Times New Roman" w:hAnsi="Times New Roman" w:cs="Times New Roman"/>
        </w:rPr>
        <w:t xml:space="preserve">ontains commands such as </w:t>
      </w:r>
      <w:r>
        <w:rPr>
          <w:rStyle w:val="20"/>
          <w:rFonts w:hint="default" w:ascii="Times New Roman" w:hAnsi="Times New Roman" w:cs="Times New Roman"/>
        </w:rPr>
        <w:t>click()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20"/>
          <w:rFonts w:hint="default" w:ascii="Times New Roman" w:hAnsi="Times New Roman" w:cs="Times New Roman"/>
        </w:rPr>
        <w:t>send_keys()</w:t>
      </w:r>
      <w:r>
        <w:rPr>
          <w:rFonts w:hint="default" w:ascii="Times New Roman" w:hAnsi="Times New Roman" w:cs="Times New Roman"/>
        </w:rPr>
        <w:t xml:space="preserve">, and </w:t>
      </w:r>
      <w:r>
        <w:rPr>
          <w:rStyle w:val="20"/>
          <w:rFonts w:hint="default" w:ascii="Times New Roman" w:hAnsi="Times New Roman" w:cs="Times New Roman"/>
        </w:rPr>
        <w:t>find_element()</w:t>
      </w:r>
      <w:r>
        <w:rPr>
          <w:rFonts w:hint="default" w:ascii="Times New Roman" w:hAnsi="Times New Roman" w:cs="Times New Roman"/>
        </w:rPr>
        <w:t>.</w:t>
      </w:r>
    </w:p>
    <w:p w14:paraId="1B5D76A8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Selenium Client Library: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Converts 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>the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programming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language commands into 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Web Driver </w:t>
      </w:r>
      <w:r>
        <w:rPr>
          <w:rFonts w:hint="default" w:ascii="Times New Roman" w:hAnsi="Times New Roman" w:eastAsia="SimSun" w:cs="Times New Roman"/>
          <w:sz w:val="22"/>
          <w:szCs w:val="22"/>
        </w:rPr>
        <w:t>requests.</w:t>
      </w:r>
    </w:p>
    <w:p w14:paraId="42F30175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W3C 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>Web Driver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Protocol: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</w:t>
      </w:r>
    </w:p>
    <w:p w14:paraId="0B903F7D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5"/>
        </w:tabs>
        <w:spacing w:line="24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Style w:val="35"/>
          <w:rFonts w:hint="default" w:ascii="Times New Roman" w:hAnsi="Times New Roman" w:cs="Times New Roman"/>
        </w:rPr>
        <w:t>JSON Wire Protocol:</w:t>
      </w:r>
      <w:r>
        <w:rPr>
          <w:rFonts w:hint="default" w:ascii="Times New Roman" w:hAnsi="Times New Roman" w:cs="Times New Roman"/>
        </w:rPr>
        <w:t xml:space="preserve"> Older, Selenium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 xml:space="preserve">specific protocol used for communication between </w:t>
      </w:r>
      <w:r>
        <w:rPr>
          <w:rFonts w:hint="default" w:ascii="Times New Roman" w:hAnsi="Times New Roman" w:cs="Times New Roman"/>
          <w:lang w:val="en-IN"/>
        </w:rPr>
        <w:t>Web Driver</w:t>
      </w:r>
      <w:r>
        <w:rPr>
          <w:rFonts w:hint="default" w:ascii="Times New Roman" w:hAnsi="Times New Roman" w:cs="Times New Roman"/>
        </w:rPr>
        <w:t xml:space="preserve"> and browsers.</w:t>
      </w:r>
    </w:p>
    <w:p w14:paraId="65280D6F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5"/>
        </w:tabs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</w:rPr>
        <w:t xml:space="preserve">W3C </w:t>
      </w:r>
      <w:r>
        <w:rPr>
          <w:rStyle w:val="35"/>
          <w:rFonts w:hint="default" w:ascii="Times New Roman" w:hAnsi="Times New Roman" w:cs="Times New Roman"/>
          <w:lang w:val="en-IN"/>
        </w:rPr>
        <w:t>Web Driver</w:t>
      </w:r>
      <w:r>
        <w:rPr>
          <w:rStyle w:val="35"/>
          <w:rFonts w:hint="default" w:ascii="Times New Roman" w:hAnsi="Times New Roman" w:cs="Times New Roman"/>
        </w:rPr>
        <w:t xml:space="preserve"> Protocol:</w:t>
      </w:r>
      <w:r>
        <w:rPr>
          <w:rFonts w:hint="default" w:ascii="Times New Roman" w:hAnsi="Times New Roman" w:cs="Times New Roman"/>
        </w:rPr>
        <w:t xml:space="preserve"> Modern standardized protocol that provides more consistent and cross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browser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compatible communication.</w:t>
      </w:r>
    </w:p>
    <w:p w14:paraId="231CA5EF">
      <w:pPr>
        <w:numPr>
          <w:ilvl w:val="0"/>
          <w:numId w:val="8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Browser Driver: Translates commands into native browser commands.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</w:rPr>
        <w:t>Acts as a bridge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</w:rPr>
        <w:t>between Selenium and the browser.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ChromeDriver (Chrome), Gekodriver (Firefox), EdgeDriver (Microsoft Edge) are some widely used Browser drivers.</w:t>
      </w:r>
    </w:p>
    <w:p w14:paraId="4E8BB483">
      <w:pPr>
        <w:keepNext w:val="0"/>
        <w:keepLines w:val="0"/>
        <w:widowControl/>
        <w:numPr>
          <w:ilvl w:val="0"/>
          <w:numId w:val="8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Browser: 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>It r</w:t>
      </w:r>
      <w:r>
        <w:rPr>
          <w:rFonts w:hint="default" w:ascii="Times New Roman" w:hAnsi="Times New Roman" w:cs="Times New Roman"/>
        </w:rPr>
        <w:t>eceives instructions from the driver. Performs actions such as opening pages, clicking buttons</w:t>
      </w:r>
      <w:r>
        <w:rPr>
          <w:rFonts w:hint="default" w:ascii="Times New Roman" w:hAnsi="Times New Roman" w:cs="Times New Roman"/>
          <w:lang w:val="en-IN"/>
        </w:rPr>
        <w:t>,</w:t>
      </w:r>
      <w:r>
        <w:rPr>
          <w:rFonts w:hint="default" w:ascii="Times New Roman" w:hAnsi="Times New Roman" w:cs="Times New Roman"/>
        </w:rPr>
        <w:t xml:space="preserve"> entering text</w:t>
      </w:r>
      <w:r>
        <w:rPr>
          <w:rFonts w:hint="default" w:ascii="Times New Roman" w:hAnsi="Times New Roman" w:cs="Times New Roman"/>
          <w:lang w:val="en-IN"/>
        </w:rPr>
        <w:t xml:space="preserve"> and others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Chrome, Firefox, Edge</w:t>
      </w:r>
      <w:r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these are some widely used web browsers.</w:t>
      </w:r>
    </w:p>
    <w:p w14:paraId="4521CD7E">
      <w:pPr>
        <w:pStyle w:val="3"/>
        <w:numPr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Key Strengths of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Web Driver</w:t>
      </w:r>
    </w:p>
    <w:p w14:paraId="39846429">
      <w:pPr>
        <w:pStyle w:val="3"/>
        <w:numPr>
          <w:ilvl w:val="0"/>
          <w:numId w:val="10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Advanced Interactivity: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Handles dynamic elements, frames, alerts, windows/tabs, mouse drag-and-drop, and implicit/explicit waits.</w:t>
      </w:r>
    </w:p>
    <w:p w14:paraId="55529557">
      <w:pPr>
        <w:pStyle w:val="3"/>
        <w:numPr>
          <w:ilvl w:val="0"/>
          <w:numId w:val="10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Direct Browser Control: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Controls browsers directly for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:lang w:val="en-IN"/>
          <w14:textFill>
            <w14:solidFill>
              <w14:schemeClr w14:val="tx1"/>
            </w14:solidFill>
          </w14:textFill>
        </w:rPr>
        <w:t xml:space="preserve">faster and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accurate automation. </w:t>
      </w:r>
    </w:p>
    <w:p w14:paraId="62468FEC">
      <w:pPr>
        <w:pStyle w:val="3"/>
        <w:numPr>
          <w:ilvl w:val="0"/>
          <w:numId w:val="10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Cross-Browser Support: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Works with Chrome, Firefox, Edge, Safari, and more.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</w:p>
    <w:p w14:paraId="0BE189A0">
      <w:pPr>
        <w:pStyle w:val="3"/>
        <w:numPr>
          <w:ilvl w:val="0"/>
          <w:numId w:val="10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Multi-Language Support: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Supports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Python, Java, C#, JavaScript, Ruby, and Kotlin. </w:t>
      </w:r>
    </w:p>
    <w:p w14:paraId="3445A27B">
      <w:pPr>
        <w:pStyle w:val="3"/>
        <w:numPr>
          <w:ilvl w:val="0"/>
          <w:numId w:val="10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Advanced User Interactions: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Handles alerts, frames, windows, mouse actions, and keyboard events.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</w:p>
    <w:p w14:paraId="77B18708">
      <w:pPr>
        <w:pStyle w:val="3"/>
        <w:numPr>
          <w:ilvl w:val="0"/>
          <w:numId w:val="10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W3C Standard: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Provides standardized and consistent browser automation.</w:t>
      </w:r>
    </w:p>
    <w:p w14:paraId="599EF765">
      <w:pPr>
        <w:pStyle w:val="3"/>
        <w:numPr>
          <w:ilvl w:val="0"/>
          <w:numId w:val="11"/>
        </w:numPr>
        <w:spacing w:line="240" w:lineRule="auto"/>
        <w:ind w:leftChars="0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yellow"/>
          <w:u w:val="single"/>
          <w14:textFill>
            <w14:solidFill>
              <w14:schemeClr w14:val="tx1"/>
            </w14:solidFill>
          </w14:textFill>
        </w:rPr>
        <w:t>Selenium GRID</w:t>
      </w:r>
    </w:p>
    <w:p w14:paraId="40F7A425">
      <w:pPr>
        <w:pStyle w:val="3"/>
        <w:numPr>
          <w:numId w:val="0"/>
        </w:numPr>
        <w:spacing w:line="240" w:lineRule="auto"/>
        <w:ind w:left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Selenium Grid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is a tool that allows automated tests to run </w:t>
      </w:r>
      <w:r>
        <w:rPr>
          <w:rStyle w:val="35"/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simultaneously across multiple browsers, operating systems, and machines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.</w:t>
      </w:r>
    </w:p>
    <w:p w14:paraId="3C9D3D38">
      <w:pPr>
        <w:pStyle w:val="3"/>
        <w:spacing w:line="24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Why Use Selenium Grid?</w:t>
      </w:r>
      <w:bookmarkStart w:id="0" w:name="_GoBack"/>
      <w:bookmarkEnd w:id="0"/>
    </w:p>
    <w:p w14:paraId="3FA53A41">
      <w:pPr>
        <w:pStyle w:val="3"/>
        <w:numPr>
          <w:ilvl w:val="0"/>
          <w:numId w:val="12"/>
        </w:numPr>
        <w:tabs>
          <w:tab w:val="clear" w:pos="425"/>
        </w:tabs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Parallel Execution: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Run multiple tests at the same time. </w:t>
      </w:r>
    </w:p>
    <w:p w14:paraId="53D4F59C">
      <w:pPr>
        <w:pStyle w:val="3"/>
        <w:numPr>
          <w:ilvl w:val="0"/>
          <w:numId w:val="12"/>
        </w:numPr>
        <w:tabs>
          <w:tab w:val="clear" w:pos="425"/>
        </w:tabs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Cross-Browser Testing: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Test on Chrome, Firefox, Edge, etc.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</w:p>
    <w:p w14:paraId="054F3C6E">
      <w:pPr>
        <w:pStyle w:val="3"/>
        <w:numPr>
          <w:ilvl w:val="0"/>
          <w:numId w:val="12"/>
        </w:numPr>
        <w:tabs>
          <w:tab w:val="clear" w:pos="425"/>
        </w:tabs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Multiple Platforms: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Test across different operating systems. </w:t>
      </w:r>
    </w:p>
    <w:p w14:paraId="784B38B9">
      <w:pPr>
        <w:pStyle w:val="3"/>
        <w:numPr>
          <w:ilvl w:val="0"/>
          <w:numId w:val="12"/>
        </w:numPr>
        <w:tabs>
          <w:tab w:val="clear" w:pos="425"/>
        </w:tabs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35"/>
          <w:rFonts w:hint="default" w:ascii="Times New Roman" w:hAnsi="Times New Roman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Faster Execution: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Reduces overall testing time.</w:t>
      </w:r>
    </w:p>
    <w:p w14:paraId="4C5370FD">
      <w:pPr>
        <w:spacing w:line="240" w:lineRule="auto"/>
        <w:rPr>
          <w:rFonts w:hint="default" w:ascii="Times New Roman" w:hAnsi="Times New Roman" w:cs="Times New Roman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5F8BB0"/>
    <w:multiLevelType w:val="singleLevel"/>
    <w:tmpl w:val="B85F8BB0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D0603F9"/>
    <w:multiLevelType w:val="singleLevel"/>
    <w:tmpl w:val="FD0603F9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1381D79E"/>
    <w:multiLevelType w:val="singleLevel"/>
    <w:tmpl w:val="1381D79E"/>
    <w:lvl w:ilvl="0" w:tentative="0">
      <w:start w:val="4"/>
      <w:numFmt w:val="decimal"/>
      <w:suff w:val="space"/>
      <w:lvlText w:val="%1."/>
      <w:lvlJc w:val="left"/>
    </w:lvl>
  </w:abstractNum>
  <w:abstractNum w:abstractNumId="9">
    <w:nsid w:val="281ED696"/>
    <w:multiLevelType w:val="singleLevel"/>
    <w:tmpl w:val="281ED696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5102A7C0"/>
    <w:multiLevelType w:val="singleLevel"/>
    <w:tmpl w:val="5102A7C0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5D798F19"/>
    <w:multiLevelType w:val="singleLevel"/>
    <w:tmpl w:val="5D798F19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10"/>
  </w:num>
  <w:num w:numId="9">
    <w:abstractNumId w:val="0"/>
  </w:num>
  <w:num w:numId="10">
    <w:abstractNumId w:val="9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E2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basedOn w:val="1"/>
    <w:semiHidden/>
    <w:unhideWhenUsed/>
    <w:uiPriority w:val="99"/>
    <w:rPr>
      <w:sz w:val="24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612</Words>
  <Characters>3842</Characters>
  <Lines>0</Lines>
  <Paragraphs>0</Paragraphs>
  <TotalTime>9</TotalTime>
  <ScaleCrop>false</ScaleCrop>
  <LinksUpToDate>false</LinksUpToDate>
  <CharactersWithSpaces>4417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Diptarka Samanta</cp:lastModifiedBy>
  <dcterms:modified xsi:type="dcterms:W3CDTF">2026-09-08T11:18:18Z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eyJoZGlkIjoiM2FiZDIzMjBhYjY3YjcwYmIxYWI1NjM4YzVmYjEyMDMiLCJ1c2VySWQiOiI1NjczODg3MTUwMTUifQ==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51B6622084974A36BA281C24C410BBA9_13</vt:lpwstr>
  </property>
</Properties>
</file>