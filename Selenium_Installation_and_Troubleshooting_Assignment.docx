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292DA">
      <w:pPr>
        <w:pStyle w:val="40"/>
        <w:jc w:val="center"/>
        <w:rPr>
          <w:rFonts w:hint="default" w:ascii="Times New Roman" w:hAnsi="Times New Roman" w:cs="Times New Roman"/>
        </w:rPr>
      </w:pPr>
      <w:r>
        <w:rPr>
          <w:rFonts w:hint="default" w:ascii="Times New Roman" w:hAnsi="Times New Roman" w:cs="Times New Roman"/>
        </w:rPr>
        <w:t>Selenium Installation and</w:t>
      </w:r>
      <w:r>
        <w:rPr>
          <w:rFonts w:hint="default" w:ascii="Times New Roman" w:hAnsi="Times New Roman" w:cs="Times New Roman"/>
        </w:rPr>
        <w:br w:type="textWrapping"/>
      </w:r>
      <w:r>
        <w:rPr>
          <w:rFonts w:hint="default" w:ascii="Times New Roman" w:hAnsi="Times New Roman" w:cs="Times New Roman"/>
        </w:rPr>
        <w:t>Troubleshooting Assignment</w:t>
      </w:r>
    </w:p>
    <w:p w14:paraId="27AE679A">
      <w:pPr>
        <w:jc w:val="center"/>
        <w:rPr>
          <w:rFonts w:hint="default" w:ascii="Times New Roman" w:hAnsi="Times New Roman" w:cs="Times New Roman"/>
        </w:rPr>
      </w:pPr>
      <w:r>
        <w:rPr>
          <w:rFonts w:hint="default" w:ascii="Times New Roman" w:hAnsi="Times New Roman" w:cs="Times New Roman"/>
          <w:i/>
          <w:color w:val="5B6573"/>
          <w:sz w:val="22"/>
        </w:rPr>
        <w:t>Python • WebDriver • Browser Automation • Diagnostic Skills</w:t>
      </w:r>
    </w:p>
    <w:tbl>
      <w:tblPr>
        <w:tblStyle w:val="12"/>
        <w:tblW w:w="0" w:type="auto"/>
        <w:jc w:val="center"/>
        <w:tblLayout w:type="fixed"/>
        <w:tblCellMar>
          <w:top w:w="0" w:type="dxa"/>
          <w:left w:w="108" w:type="dxa"/>
          <w:bottom w:w="0" w:type="dxa"/>
          <w:right w:w="108" w:type="dxa"/>
        </w:tblCellMar>
      </w:tblPr>
      <w:tblGrid>
        <w:gridCol w:w="1440"/>
        <w:gridCol w:w="3384"/>
        <w:gridCol w:w="1440"/>
        <w:gridCol w:w="3384"/>
      </w:tblGrid>
      <w:tr w14:paraId="7AE2D41A">
        <w:tblPrEx>
          <w:tblCellMar>
            <w:top w:w="0" w:type="dxa"/>
            <w:left w:w="108" w:type="dxa"/>
            <w:bottom w:w="0" w:type="dxa"/>
            <w:right w:w="108" w:type="dxa"/>
          </w:tblCellMar>
        </w:tblPrEx>
        <w:trPr>
          <w:jc w:val="center"/>
        </w:trPr>
        <w:tc>
          <w:tcPr>
            <w:tcW w:w="1440" w:type="dxa"/>
            <w:shd w:val="clear" w:color="auto" w:fill="D9EAF7"/>
            <w:tcMar>
              <w:top w:w="80" w:type="dxa"/>
              <w:left w:w="120" w:type="dxa"/>
              <w:bottom w:w="80" w:type="dxa"/>
              <w:right w:w="120" w:type="dxa"/>
            </w:tcMar>
            <w:vAlign w:val="center"/>
          </w:tcPr>
          <w:p w14:paraId="60B79ABB">
            <w:pPr>
              <w:spacing w:after="0"/>
              <w:rPr>
                <w:rFonts w:hint="default" w:ascii="Times New Roman" w:hAnsi="Times New Roman" w:cs="Times New Roman"/>
              </w:rPr>
            </w:pPr>
            <w:r>
              <w:rPr>
                <w:rFonts w:hint="default" w:ascii="Times New Roman" w:hAnsi="Times New Roman" w:cs="Times New Roman"/>
                <w:b/>
                <w:color w:val="1F4E79"/>
                <w:sz w:val="19"/>
              </w:rPr>
              <w:t>Names</w:t>
            </w:r>
          </w:p>
        </w:tc>
        <w:tc>
          <w:tcPr>
            <w:tcW w:w="3384" w:type="dxa"/>
            <w:tcMar>
              <w:top w:w="80" w:type="dxa"/>
              <w:left w:w="120" w:type="dxa"/>
              <w:bottom w:w="80" w:type="dxa"/>
              <w:right w:w="120" w:type="dxa"/>
            </w:tcMar>
            <w:vAlign w:val="center"/>
          </w:tcPr>
          <w:p w14:paraId="6D2FEBD1">
            <w:pPr>
              <w:spacing w:after="0"/>
              <w:rPr>
                <w:rFonts w:hint="default" w:ascii="Times New Roman" w:hAnsi="Times New Roman" w:cs="Times New Roman"/>
                <w:lang w:val="en-IN"/>
              </w:rPr>
            </w:pPr>
            <w:r>
              <w:rPr>
                <w:rFonts w:hint="default" w:ascii="Times New Roman" w:hAnsi="Times New Roman" w:cs="Times New Roman"/>
                <w:lang w:val="en-IN"/>
              </w:rPr>
              <w:t>Diptarka Samanta</w:t>
            </w:r>
          </w:p>
          <w:p w14:paraId="2E1E306D">
            <w:pPr>
              <w:spacing w:after="0"/>
              <w:rPr>
                <w:rFonts w:hint="default" w:ascii="Times New Roman" w:hAnsi="Times New Roman" w:cs="Times New Roman"/>
                <w:lang w:val="en-IN"/>
              </w:rPr>
            </w:pPr>
            <w:r>
              <w:rPr>
                <w:rFonts w:hint="default" w:ascii="Times New Roman" w:hAnsi="Times New Roman" w:cs="Times New Roman"/>
                <w:lang w:val="en-IN"/>
              </w:rPr>
              <w:t>Ankan Patra</w:t>
            </w:r>
          </w:p>
          <w:p w14:paraId="7F9D4F50">
            <w:pPr>
              <w:spacing w:after="0"/>
              <w:rPr>
                <w:rFonts w:hint="default" w:ascii="Times New Roman" w:hAnsi="Times New Roman" w:cs="Times New Roman"/>
                <w:lang w:val="en-IN"/>
              </w:rPr>
            </w:pPr>
            <w:r>
              <w:rPr>
                <w:rFonts w:hint="default" w:ascii="Times New Roman" w:hAnsi="Times New Roman" w:cs="Times New Roman"/>
                <w:lang w:val="en-IN"/>
              </w:rPr>
              <w:t xml:space="preserve">Sudipa Mondal </w:t>
            </w:r>
          </w:p>
          <w:p w14:paraId="0B02BA3B">
            <w:pPr>
              <w:spacing w:after="0"/>
              <w:rPr>
                <w:rFonts w:hint="default" w:ascii="Times New Roman" w:hAnsi="Times New Roman" w:cs="Times New Roman"/>
                <w:lang w:val="en-IN"/>
              </w:rPr>
            </w:pPr>
            <w:r>
              <w:rPr>
                <w:rFonts w:hint="default" w:ascii="Times New Roman" w:hAnsi="Times New Roman" w:cs="Times New Roman"/>
                <w:lang w:val="en-IN"/>
              </w:rPr>
              <w:t>Ayush Krishna Nandy</w:t>
            </w:r>
          </w:p>
        </w:tc>
        <w:tc>
          <w:tcPr>
            <w:tcW w:w="1440" w:type="dxa"/>
            <w:shd w:val="clear" w:color="auto" w:fill="D9EAF7"/>
            <w:tcMar>
              <w:top w:w="80" w:type="dxa"/>
              <w:left w:w="120" w:type="dxa"/>
              <w:bottom w:w="80" w:type="dxa"/>
              <w:right w:w="120" w:type="dxa"/>
            </w:tcMar>
            <w:vAlign w:val="center"/>
          </w:tcPr>
          <w:p w14:paraId="7E76EF12">
            <w:pPr>
              <w:spacing w:after="0"/>
              <w:rPr>
                <w:rFonts w:hint="default" w:ascii="Times New Roman" w:hAnsi="Times New Roman" w:cs="Times New Roman"/>
              </w:rPr>
            </w:pPr>
            <w:r>
              <w:rPr>
                <w:rFonts w:hint="default" w:ascii="Times New Roman" w:hAnsi="Times New Roman" w:cs="Times New Roman"/>
                <w:b/>
                <w:color w:val="1F4E79"/>
                <w:sz w:val="19"/>
              </w:rPr>
              <w:t>Roll No.</w:t>
            </w:r>
          </w:p>
        </w:tc>
        <w:tc>
          <w:tcPr>
            <w:tcW w:w="3384" w:type="dxa"/>
            <w:tcMar>
              <w:top w:w="80" w:type="dxa"/>
              <w:left w:w="120" w:type="dxa"/>
              <w:bottom w:w="80" w:type="dxa"/>
              <w:right w:w="120" w:type="dxa"/>
            </w:tcMar>
            <w:vAlign w:val="center"/>
          </w:tcPr>
          <w:p w14:paraId="2408F022">
            <w:pPr>
              <w:spacing w:after="0"/>
              <w:rPr>
                <w:rFonts w:hint="default" w:ascii="Times New Roman" w:hAnsi="Times New Roman" w:cs="Times New Roman"/>
                <w:lang w:val="en-IN"/>
              </w:rPr>
            </w:pPr>
            <w:bookmarkStart w:id="0" w:name="_GoBack"/>
            <w:bookmarkEnd w:id="0"/>
          </w:p>
        </w:tc>
      </w:tr>
      <w:tr w14:paraId="009C8E3C">
        <w:tblPrEx>
          <w:tblCellMar>
            <w:top w:w="0" w:type="dxa"/>
            <w:left w:w="108" w:type="dxa"/>
            <w:bottom w:w="0" w:type="dxa"/>
            <w:right w:w="108" w:type="dxa"/>
          </w:tblCellMar>
        </w:tblPrEx>
        <w:trPr>
          <w:jc w:val="center"/>
        </w:trPr>
        <w:tc>
          <w:tcPr>
            <w:tcW w:w="1440" w:type="dxa"/>
            <w:shd w:val="clear" w:color="auto" w:fill="D9EAF7"/>
            <w:tcMar>
              <w:top w:w="80" w:type="dxa"/>
              <w:left w:w="120" w:type="dxa"/>
              <w:bottom w:w="80" w:type="dxa"/>
              <w:right w:w="120" w:type="dxa"/>
            </w:tcMar>
            <w:vAlign w:val="center"/>
          </w:tcPr>
          <w:p w14:paraId="54804F83">
            <w:pPr>
              <w:spacing w:after="0"/>
              <w:rPr>
                <w:rFonts w:hint="default" w:ascii="Times New Roman" w:hAnsi="Times New Roman" w:cs="Times New Roman"/>
              </w:rPr>
            </w:pPr>
            <w:r>
              <w:rPr>
                <w:rFonts w:hint="default" w:ascii="Times New Roman" w:hAnsi="Times New Roman" w:cs="Times New Roman"/>
                <w:b/>
                <w:color w:val="1F4E79"/>
                <w:sz w:val="19"/>
              </w:rPr>
              <w:t>Section</w:t>
            </w:r>
          </w:p>
        </w:tc>
        <w:tc>
          <w:tcPr>
            <w:tcW w:w="3384" w:type="dxa"/>
            <w:tcMar>
              <w:top w:w="80" w:type="dxa"/>
              <w:left w:w="120" w:type="dxa"/>
              <w:bottom w:w="80" w:type="dxa"/>
              <w:right w:w="120" w:type="dxa"/>
            </w:tcMar>
            <w:vAlign w:val="center"/>
          </w:tcPr>
          <w:p w14:paraId="71AB173D">
            <w:pPr>
              <w:spacing w:after="0"/>
              <w:rPr>
                <w:rFonts w:hint="default" w:ascii="Times New Roman" w:hAnsi="Times New Roman" w:cs="Times New Roman"/>
                <w:lang w:val="en-IN"/>
              </w:rPr>
            </w:pPr>
          </w:p>
        </w:tc>
        <w:tc>
          <w:tcPr>
            <w:tcW w:w="1440" w:type="dxa"/>
            <w:shd w:val="clear" w:color="auto" w:fill="D9EAF7"/>
            <w:tcMar>
              <w:top w:w="80" w:type="dxa"/>
              <w:left w:w="120" w:type="dxa"/>
              <w:bottom w:w="80" w:type="dxa"/>
              <w:right w:w="120" w:type="dxa"/>
            </w:tcMar>
            <w:vAlign w:val="center"/>
          </w:tcPr>
          <w:p w14:paraId="0E7BD4DB">
            <w:pPr>
              <w:spacing w:after="0"/>
              <w:rPr>
                <w:rFonts w:hint="default" w:ascii="Times New Roman" w:hAnsi="Times New Roman" w:cs="Times New Roman"/>
              </w:rPr>
            </w:pPr>
            <w:r>
              <w:rPr>
                <w:rFonts w:hint="default" w:ascii="Times New Roman" w:hAnsi="Times New Roman" w:cs="Times New Roman"/>
                <w:b/>
                <w:color w:val="1F4E79"/>
                <w:sz w:val="19"/>
              </w:rPr>
              <w:t>Date</w:t>
            </w:r>
          </w:p>
        </w:tc>
        <w:tc>
          <w:tcPr>
            <w:tcW w:w="3384" w:type="dxa"/>
            <w:tcMar>
              <w:top w:w="80" w:type="dxa"/>
              <w:left w:w="120" w:type="dxa"/>
              <w:bottom w:w="80" w:type="dxa"/>
              <w:right w:w="120" w:type="dxa"/>
            </w:tcMar>
            <w:vAlign w:val="center"/>
          </w:tcPr>
          <w:p w14:paraId="461F1847">
            <w:pPr>
              <w:spacing w:after="0"/>
              <w:rPr>
                <w:rFonts w:hint="default" w:ascii="Times New Roman" w:hAnsi="Times New Roman" w:cs="Times New Roman"/>
              </w:rPr>
            </w:pPr>
            <w:r>
              <w:rPr>
                <w:rFonts w:hint="default" w:ascii="Times New Roman" w:hAnsi="Times New Roman" w:cs="Times New Roman"/>
                <w:sz w:val="19"/>
              </w:rPr>
              <w:t xml:space="preserve"> </w:t>
            </w:r>
          </w:p>
        </w:tc>
      </w:tr>
    </w:tbl>
    <w:p w14:paraId="30EDA825">
      <w:pPr>
        <w:pStyle w:val="2"/>
        <w:rPr>
          <w:rFonts w:hint="default" w:ascii="Times New Roman" w:hAnsi="Times New Roman" w:cs="Times New Roman"/>
        </w:rPr>
      </w:pPr>
      <w:r>
        <w:rPr>
          <w:rFonts w:hint="default" w:ascii="Times New Roman" w:hAnsi="Times New Roman" w:cs="Times New Roman"/>
        </w:rPr>
        <w:t>1. Assignment Purpose</w:t>
      </w:r>
    </w:p>
    <w:p w14:paraId="21DDE259">
      <w:pPr>
        <w:rPr>
          <w:rFonts w:hint="default" w:ascii="Times New Roman" w:hAnsi="Times New Roman" w:cs="Times New Roman"/>
        </w:rPr>
      </w:pPr>
      <w:r>
        <w:rPr>
          <w:rFonts w:hint="default" w:ascii="Times New Roman" w:hAnsi="Times New Roman" w:cs="Times New Roman"/>
        </w:rPr>
        <w:t>Install and configure Selenium with Python, verify browser automation, investigate the underlying components, and diagnose common installation and execution failures. The emphasis is on independent technical problem-solving and evidence-based reporting.</w:t>
      </w:r>
    </w:p>
    <w:p w14:paraId="28C16F7D">
      <w:pPr>
        <w:pStyle w:val="2"/>
        <w:rPr>
          <w:rFonts w:hint="default" w:ascii="Times New Roman" w:hAnsi="Times New Roman" w:cs="Times New Roman"/>
        </w:rPr>
      </w:pPr>
      <w:r>
        <w:rPr>
          <w:rFonts w:hint="default" w:ascii="Times New Roman" w:hAnsi="Times New Roman" w:cs="Times New Roman"/>
        </w:rPr>
        <w:t>2. Submission Instructions</w:t>
      </w:r>
    </w:p>
    <w:p w14:paraId="52E598CA">
      <w:pPr>
        <w:pStyle w:val="27"/>
        <w:spacing w:after="60"/>
        <w:rPr>
          <w:rFonts w:hint="default" w:ascii="Times New Roman" w:hAnsi="Times New Roman" w:cs="Times New Roman"/>
        </w:rPr>
      </w:pPr>
      <w:r>
        <w:rPr>
          <w:rFonts w:hint="default" w:ascii="Times New Roman" w:hAnsi="Times New Roman" w:cs="Times New Roman"/>
        </w:rPr>
        <w:t>Complete the work individually unless your instructor permits collaboration.</w:t>
      </w:r>
    </w:p>
    <w:p w14:paraId="461CA06C">
      <w:pPr>
        <w:pStyle w:val="27"/>
        <w:spacing w:after="60"/>
        <w:rPr>
          <w:rFonts w:hint="default" w:ascii="Times New Roman" w:hAnsi="Times New Roman" w:cs="Times New Roman"/>
        </w:rPr>
      </w:pPr>
      <w:r>
        <w:rPr>
          <w:rFonts w:hint="default" w:ascii="Times New Roman" w:hAnsi="Times New Roman" w:cs="Times New Roman"/>
        </w:rPr>
        <w:t>Do not copy ready-made answers. Find the solution using official documentation, reliable technical sources, terminal output, and your own experiments.</w:t>
      </w:r>
    </w:p>
    <w:p w14:paraId="5673C196">
      <w:pPr>
        <w:pStyle w:val="27"/>
        <w:spacing w:after="60"/>
        <w:rPr>
          <w:rFonts w:hint="default" w:ascii="Times New Roman" w:hAnsi="Times New Roman" w:cs="Times New Roman"/>
        </w:rPr>
      </w:pPr>
      <w:r>
        <w:rPr>
          <w:rFonts w:hint="default" w:ascii="Times New Roman" w:hAnsi="Times New Roman" w:cs="Times New Roman"/>
        </w:rPr>
        <w:t>Submit one PDF report and a ZIP folder containing all Python scripts and supporting screenshots.</w:t>
      </w:r>
    </w:p>
    <w:p w14:paraId="196C2100">
      <w:pPr>
        <w:pStyle w:val="27"/>
        <w:spacing w:after="60"/>
        <w:rPr>
          <w:rFonts w:hint="default" w:ascii="Times New Roman" w:hAnsi="Times New Roman" w:cs="Times New Roman"/>
        </w:rPr>
      </w:pPr>
      <w:r>
        <w:rPr>
          <w:rFonts w:hint="default" w:ascii="Times New Roman" w:hAnsi="Times New Roman" w:cs="Times New Roman"/>
        </w:rPr>
        <w:t>For every source used, provide the page title and URL. Clearly distinguish copied facts from your own observations.</w:t>
      </w:r>
    </w:p>
    <w:p w14:paraId="5DB3D2DD">
      <w:pPr>
        <w:pStyle w:val="27"/>
        <w:spacing w:after="60"/>
        <w:rPr>
          <w:rFonts w:hint="default" w:ascii="Times New Roman" w:hAnsi="Times New Roman" w:cs="Times New Roman"/>
        </w:rPr>
      </w:pPr>
      <w:r>
        <w:rPr>
          <w:rFonts w:hint="default" w:ascii="Times New Roman" w:hAnsi="Times New Roman" w:cs="Times New Roman"/>
        </w:rPr>
        <w:t>Never submit passwords, API keys, private browsing data, or personal account information.</w:t>
      </w:r>
    </w:p>
    <w:p w14:paraId="1600C42A">
      <w:pPr>
        <w:pStyle w:val="2"/>
        <w:rPr>
          <w:rFonts w:hint="default" w:ascii="Times New Roman" w:hAnsi="Times New Roman" w:cs="Times New Roman"/>
        </w:rPr>
      </w:pPr>
      <w:r>
        <w:rPr>
          <w:rFonts w:hint="default" w:ascii="Times New Roman" w:hAnsi="Times New Roman" w:cs="Times New Roman"/>
        </w:rPr>
        <w:t>3. Required Environment</w:t>
      </w:r>
    </w:p>
    <w:p w14:paraId="2342AC6C">
      <w:pPr>
        <w:pStyle w:val="27"/>
        <w:spacing w:after="60"/>
        <w:rPr>
          <w:rFonts w:hint="default" w:ascii="Times New Roman" w:hAnsi="Times New Roman" w:cs="Times New Roman"/>
        </w:rPr>
      </w:pPr>
      <w:r>
        <w:rPr>
          <w:rFonts w:hint="default" w:ascii="Times New Roman" w:hAnsi="Times New Roman" w:cs="Times New Roman"/>
        </w:rPr>
        <w:t>Python 3.10 or later</w:t>
      </w:r>
    </w:p>
    <w:p w14:paraId="4FA46447">
      <w:pPr>
        <w:pStyle w:val="27"/>
        <w:spacing w:after="60"/>
        <w:rPr>
          <w:rFonts w:hint="default" w:ascii="Times New Roman" w:hAnsi="Times New Roman" w:cs="Times New Roman"/>
        </w:rPr>
      </w:pPr>
      <w:r>
        <w:rPr>
          <w:rFonts w:hint="default" w:ascii="Times New Roman" w:hAnsi="Times New Roman" w:cs="Times New Roman"/>
        </w:rPr>
        <w:t>pip and a virtual environment</w:t>
      </w:r>
    </w:p>
    <w:p w14:paraId="37AF61AC">
      <w:pPr>
        <w:pStyle w:val="27"/>
        <w:spacing w:after="60"/>
        <w:rPr>
          <w:rFonts w:hint="default" w:ascii="Times New Roman" w:hAnsi="Times New Roman" w:cs="Times New Roman"/>
        </w:rPr>
      </w:pPr>
      <w:r>
        <w:rPr>
          <w:rFonts w:hint="default" w:ascii="Times New Roman" w:hAnsi="Times New Roman" w:cs="Times New Roman"/>
        </w:rPr>
        <w:t>A current Chrome, Firefox, or Edge browser</w:t>
      </w:r>
    </w:p>
    <w:p w14:paraId="35AE0760">
      <w:pPr>
        <w:pStyle w:val="27"/>
        <w:spacing w:after="60"/>
        <w:rPr>
          <w:rFonts w:hint="default" w:ascii="Times New Roman" w:hAnsi="Times New Roman" w:cs="Times New Roman"/>
        </w:rPr>
      </w:pPr>
      <w:r>
        <w:rPr>
          <w:rFonts w:hint="default" w:ascii="Times New Roman" w:hAnsi="Times New Roman" w:cs="Times New Roman"/>
        </w:rPr>
        <w:t>Selenium 4.x</w:t>
      </w:r>
    </w:p>
    <w:p w14:paraId="6EF49292">
      <w:pPr>
        <w:pStyle w:val="27"/>
        <w:spacing w:after="60"/>
        <w:rPr>
          <w:rFonts w:hint="default" w:ascii="Times New Roman" w:hAnsi="Times New Roman" w:cs="Times New Roman"/>
        </w:rPr>
      </w:pPr>
      <w:r>
        <w:rPr>
          <w:rFonts w:hint="default" w:ascii="Times New Roman" w:hAnsi="Times New Roman" w:cs="Times New Roman"/>
        </w:rPr>
        <w:t>A code editor or IDE</w:t>
      </w:r>
    </w:p>
    <w:p w14:paraId="7182C216">
      <w:pPr>
        <w:pStyle w:val="27"/>
        <w:spacing w:after="60"/>
        <w:rPr>
          <w:rFonts w:hint="default" w:ascii="Times New Roman" w:hAnsi="Times New Roman" w:cs="Times New Roman"/>
        </w:rPr>
      </w:pPr>
      <w:r>
        <w:rPr>
          <w:rFonts w:hint="default" w:ascii="Times New Roman" w:hAnsi="Times New Roman" w:cs="Times New Roman"/>
        </w:rPr>
        <w:t>Internet access for installation and documentation lookup</w:t>
      </w:r>
    </w:p>
    <w:p w14:paraId="0113DC51">
      <w:pPr>
        <w:pStyle w:val="2"/>
        <w:rPr>
          <w:rFonts w:hint="default" w:ascii="Times New Roman" w:hAnsi="Times New Roman" w:cs="Times New Roman"/>
        </w:rPr>
      </w:pPr>
      <w:r>
        <w:rPr>
          <w:rFonts w:hint="default" w:ascii="Times New Roman" w:hAnsi="Times New Roman" w:cs="Times New Roman"/>
        </w:rPr>
        <w:t>4. Part A — Installation and Verification Tasks (20 marks)</w:t>
      </w:r>
    </w:p>
    <w:p w14:paraId="0630634B">
      <w:pPr>
        <w:pStyle w:val="33"/>
        <w:spacing w:after="80"/>
        <w:rPr>
          <w:rFonts w:hint="default" w:ascii="Times New Roman" w:hAnsi="Times New Roman" w:cs="Times New Roman"/>
        </w:rPr>
      </w:pPr>
      <w:r>
        <w:rPr>
          <w:rFonts w:hint="default" w:ascii="Times New Roman" w:hAnsi="Times New Roman" w:cs="Times New Roman"/>
        </w:rPr>
        <w:t>Record the operating system, Python version, pip version, browser name, and browser version.</w:t>
      </w:r>
    </w:p>
    <w:p w14:paraId="7E4101F3">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t xml:space="preserve">Ans. To check the </w:t>
      </w:r>
      <w:r>
        <w:rPr>
          <w:rFonts w:hint="default" w:ascii="Times New Roman" w:hAnsi="Times New Roman" w:cs="Times New Roman"/>
          <w:b/>
          <w:bCs/>
          <w:lang w:val="en-IN"/>
        </w:rPr>
        <w:t>Operating System</w:t>
      </w:r>
      <w:r>
        <w:rPr>
          <w:rFonts w:hint="default" w:ascii="Times New Roman" w:hAnsi="Times New Roman" w:cs="Times New Roman"/>
          <w:lang w:val="en-IN"/>
        </w:rPr>
        <w:t xml:space="preserve"> press </w:t>
      </w:r>
      <w:r>
        <w:rPr>
          <w:rFonts w:hint="default" w:ascii="Times New Roman" w:hAnsi="Times New Roman" w:cs="Times New Roman"/>
          <w:highlight w:val="yellow"/>
          <w:lang w:val="en-IN"/>
        </w:rPr>
        <w:t>windows + r</w:t>
      </w:r>
      <w:r>
        <w:rPr>
          <w:rFonts w:hint="default" w:ascii="Times New Roman" w:hAnsi="Times New Roman" w:cs="Times New Roman"/>
          <w:lang w:val="en-IN"/>
        </w:rPr>
        <w:t xml:space="preserve"> ;Then type </w:t>
      </w:r>
      <w:r>
        <w:rPr>
          <w:rFonts w:hint="default" w:ascii="Times New Roman" w:hAnsi="Times New Roman" w:cs="Times New Roman"/>
          <w:highlight w:val="yellow"/>
          <w:lang w:val="en-IN"/>
        </w:rPr>
        <w:t>winver</w:t>
      </w:r>
      <w:r>
        <w:rPr>
          <w:rFonts w:hint="default" w:ascii="Times New Roman" w:hAnsi="Times New Roman" w:cs="Times New Roman"/>
          <w:lang w:val="en-IN"/>
        </w:rPr>
        <w:t xml:space="preserve"> and press enter. It will show the windows version.</w:t>
      </w:r>
    </w:p>
    <w:p w14:paraId="49295856">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t>To check the python version open command prompt and type</w:t>
      </w:r>
      <w:r>
        <w:rPr>
          <w:rFonts w:hint="default" w:ascii="Times New Roman" w:hAnsi="Times New Roman" w:cs="Times New Roman"/>
          <w:highlight w:val="yellow"/>
          <w:lang w:val="en-IN"/>
        </w:rPr>
        <w:t xml:space="preserve"> python --version</w:t>
      </w:r>
    </w:p>
    <w:p w14:paraId="49973AFD">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t xml:space="preserve">To check the pip version open command prompt and type </w:t>
      </w:r>
      <w:r>
        <w:rPr>
          <w:rFonts w:hint="default" w:ascii="Times New Roman" w:hAnsi="Times New Roman" w:cs="Times New Roman"/>
          <w:highlight w:val="yellow"/>
          <w:lang w:val="en-IN"/>
        </w:rPr>
        <w:t>pip --version</w:t>
      </w:r>
    </w:p>
    <w:p w14:paraId="56E7DE70">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t xml:space="preserve">To check the brouser name (chrome brouser) go to the address bar and type </w:t>
      </w:r>
      <w:r>
        <w:rPr>
          <w:rFonts w:hint="default" w:ascii="Times New Roman" w:hAnsi="Times New Roman" w:cs="Times New Roman"/>
          <w:highlight w:val="yellow"/>
          <w:lang w:val="en-IN"/>
        </w:rPr>
        <w:t>chrome://settings/help</w:t>
      </w:r>
      <w:r>
        <w:rPr>
          <w:rFonts w:hint="default" w:ascii="Times New Roman" w:hAnsi="Times New Roman" w:cs="Times New Roman"/>
          <w:lang w:val="en-IN"/>
        </w:rPr>
        <w:t xml:space="preserve"> then press enter. </w:t>
      </w:r>
    </w:p>
    <w:p w14:paraId="143AE59F">
      <w:pPr>
        <w:pStyle w:val="33"/>
        <w:numPr>
          <w:ilvl w:val="0"/>
          <w:numId w:val="0"/>
        </w:numPr>
        <w:spacing w:after="80"/>
        <w:ind w:leftChars="0"/>
        <w:rPr>
          <w:rFonts w:hint="default" w:ascii="Times New Roman" w:hAnsi="Times New Roman" w:cs="Times New Roman"/>
          <w:lang w:val="en-IN"/>
        </w:rPr>
      </w:pPr>
    </w:p>
    <w:p w14:paraId="2532AC42">
      <w:pPr>
        <w:pStyle w:val="33"/>
        <w:numPr>
          <w:ilvl w:val="0"/>
          <w:numId w:val="0"/>
        </w:numPr>
        <w:spacing w:after="80"/>
        <w:ind w:leftChars="0"/>
        <w:rPr>
          <w:rFonts w:hint="default" w:ascii="Times New Roman" w:hAnsi="Times New Roman" w:cs="Times New Roman"/>
          <w:lang w:val="en-IN"/>
        </w:rPr>
      </w:pPr>
    </w:p>
    <w:p w14:paraId="3C4E74B6">
      <w:pPr>
        <w:pStyle w:val="33"/>
        <w:numPr>
          <w:ilvl w:val="0"/>
          <w:numId w:val="0"/>
        </w:numPr>
        <w:spacing w:after="80"/>
        <w:ind w:leftChars="0"/>
        <w:rPr>
          <w:rFonts w:hint="default" w:ascii="Times New Roman" w:hAnsi="Times New Roman" w:cs="Times New Roman"/>
          <w:lang w:val="en-IN"/>
        </w:rPr>
      </w:pPr>
    </w:p>
    <w:p w14:paraId="6EDFE86C">
      <w:pPr>
        <w:pStyle w:val="33"/>
        <w:numPr>
          <w:ilvl w:val="0"/>
          <w:numId w:val="0"/>
        </w:numPr>
        <w:spacing w:after="80"/>
        <w:ind w:leftChars="0"/>
        <w:rPr>
          <w:rFonts w:hint="default" w:ascii="Times New Roman" w:hAnsi="Times New Roman" w:cs="Times New Roman"/>
          <w:lang w:val="en-IN"/>
        </w:rPr>
      </w:pPr>
    </w:p>
    <w:p w14:paraId="59099810">
      <w:pPr>
        <w:pStyle w:val="33"/>
        <w:numPr>
          <w:ilvl w:val="0"/>
          <w:numId w:val="0"/>
        </w:numPr>
        <w:spacing w:after="80"/>
        <w:ind w:leftChars="0"/>
        <w:rPr>
          <w:rFonts w:hint="default" w:ascii="Times New Roman" w:hAnsi="Times New Roman" w:cs="Times New Roman"/>
          <w:lang w:val="en-IN"/>
        </w:rPr>
      </w:pPr>
    </w:p>
    <w:p w14:paraId="7D66B422">
      <w:pPr>
        <w:pStyle w:val="33"/>
        <w:numPr>
          <w:ilvl w:val="0"/>
          <w:numId w:val="0"/>
        </w:numPr>
        <w:spacing w:after="80"/>
        <w:ind w:leftChars="0"/>
        <w:rPr>
          <w:rFonts w:hint="default" w:ascii="Times New Roman" w:hAnsi="Times New Roman" w:cs="Times New Roman"/>
          <w:lang w:val="en-IN"/>
        </w:rPr>
      </w:pPr>
    </w:p>
    <w:p w14:paraId="2BE3DB0B">
      <w:pPr>
        <w:pStyle w:val="33"/>
        <w:numPr>
          <w:ilvl w:val="0"/>
          <w:numId w:val="0"/>
        </w:numPr>
        <w:spacing w:after="80"/>
        <w:ind w:leftChars="0"/>
        <w:rPr>
          <w:rFonts w:hint="default" w:ascii="Times New Roman" w:hAnsi="Times New Roman" w:cs="Times New Roman"/>
          <w:lang w:val="en-IN"/>
        </w:rPr>
      </w:pPr>
    </w:p>
    <w:p w14:paraId="136AB9DE">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rPr>
        <w:drawing>
          <wp:anchor distT="0" distB="0" distL="114300" distR="114300" simplePos="0" relativeHeight="251661312" behindDoc="1" locked="0" layoutInCell="1" allowOverlap="1">
            <wp:simplePos x="0" y="0"/>
            <wp:positionH relativeFrom="column">
              <wp:posOffset>2910205</wp:posOffset>
            </wp:positionH>
            <wp:positionV relativeFrom="paragraph">
              <wp:posOffset>1468755</wp:posOffset>
            </wp:positionV>
            <wp:extent cx="3465830" cy="2132965"/>
            <wp:effectExtent l="0" t="0" r="8890" b="635"/>
            <wp:wrapTight wrapText="bothSides">
              <wp:wrapPolygon>
                <wp:start x="0" y="0"/>
                <wp:lineTo x="0" y="21452"/>
                <wp:lineTo x="21465" y="21452"/>
                <wp:lineTo x="2146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465830" cy="2132965"/>
                    </a:xfrm>
                    <a:prstGeom prst="rect">
                      <a:avLst/>
                    </a:prstGeom>
                    <a:noFill/>
                    <a:ln>
                      <a:noFill/>
                    </a:ln>
                  </pic:spPr>
                </pic:pic>
              </a:graphicData>
            </a:graphic>
          </wp:anchor>
        </w:drawing>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2882265</wp:posOffset>
            </wp:positionH>
            <wp:positionV relativeFrom="paragraph">
              <wp:posOffset>103505</wp:posOffset>
            </wp:positionV>
            <wp:extent cx="3405505" cy="1333500"/>
            <wp:effectExtent l="0" t="0" r="825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405505" cy="1333500"/>
                    </a:xfrm>
                    <a:prstGeom prst="rect">
                      <a:avLst/>
                    </a:prstGeom>
                    <a:noFill/>
                    <a:ln>
                      <a:noFill/>
                    </a:ln>
                  </pic:spPr>
                </pic:pic>
              </a:graphicData>
            </a:graphic>
          </wp:anchor>
        </w:drawing>
      </w: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-167005</wp:posOffset>
            </wp:positionH>
            <wp:positionV relativeFrom="paragraph">
              <wp:posOffset>117475</wp:posOffset>
            </wp:positionV>
            <wp:extent cx="2738755" cy="3489960"/>
            <wp:effectExtent l="0" t="0" r="444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2738755" cy="3489960"/>
                    </a:xfrm>
                    <a:prstGeom prst="rect">
                      <a:avLst/>
                    </a:prstGeom>
                    <a:noFill/>
                    <a:ln>
                      <a:noFill/>
                    </a:ln>
                  </pic:spPr>
                </pic:pic>
              </a:graphicData>
            </a:graphic>
          </wp:anchor>
        </w:drawing>
      </w:r>
    </w:p>
    <w:p w14:paraId="53CDB846">
      <w:pPr>
        <w:pStyle w:val="33"/>
        <w:numPr>
          <w:ilvl w:val="0"/>
          <w:numId w:val="0"/>
        </w:numPr>
        <w:spacing w:after="80"/>
        <w:ind w:leftChars="0"/>
        <w:rPr>
          <w:rFonts w:hint="default" w:ascii="Times New Roman" w:hAnsi="Times New Roman" w:cs="Times New Roman"/>
          <w:lang w:val="en-IN"/>
        </w:rPr>
      </w:pPr>
    </w:p>
    <w:p w14:paraId="6C471A4D">
      <w:pPr>
        <w:pStyle w:val="33"/>
        <w:spacing w:after="80"/>
        <w:rPr>
          <w:rFonts w:hint="default" w:ascii="Times New Roman" w:hAnsi="Times New Roman" w:cs="Times New Roman"/>
        </w:rPr>
      </w:pPr>
      <w:r>
        <w:rPr>
          <w:rFonts w:hint="default" w:ascii="Times New Roman" w:hAnsi="Times New Roman" w:cs="Times New Roman"/>
        </w:rPr>
        <w:t>Create a new project folder and a virtual environment. Activate it and show evidence that the environment is active.</w:t>
      </w:r>
    </w:p>
    <w:p w14:paraId="2222DC64">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t xml:space="preserve">Ans. </w:t>
      </w:r>
    </w:p>
    <w:p w14:paraId="12EA3EDD">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t>Go to the specific location where the user want to create the project folder.</w:t>
      </w:r>
    </w:p>
    <w:p w14:paraId="7B759C2E">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t xml:space="preserve">In this case user choose a folder named projects in the D drive to store all the project works. There a new folder wipro is created. In this location the virtual environment is needed to be setup. </w:t>
      </w:r>
    </w:p>
    <w:p w14:paraId="5CAF7F68">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t xml:space="preserve">To create virtual environment at first user can choose any code editor. First </w:t>
      </w:r>
      <w:r>
        <w:rPr>
          <w:rFonts w:hint="default" w:ascii="Times New Roman" w:hAnsi="Times New Roman" w:cs="Times New Roman"/>
          <w:highlight w:val="lightGray"/>
          <w:lang w:val="en-IN"/>
        </w:rPr>
        <w:t>Visual Studio code</w:t>
      </w:r>
      <w:r>
        <w:rPr>
          <w:rFonts w:hint="default" w:ascii="Times New Roman" w:hAnsi="Times New Roman" w:cs="Times New Roman"/>
          <w:lang w:val="en-IN"/>
        </w:rPr>
        <w:t xml:space="preserve"> editor is selected.</w:t>
      </w:r>
    </w:p>
    <w:p w14:paraId="106FDF1B">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t xml:space="preserve">In the vs code open the targeted folder. Then open one terminal from the top. Switch the terminal to the </w:t>
      </w:r>
      <w:r>
        <w:rPr>
          <w:rFonts w:hint="default" w:ascii="Times New Roman" w:hAnsi="Times New Roman" w:cs="Times New Roman"/>
          <w:highlight w:val="yellow"/>
          <w:lang w:val="en-IN"/>
        </w:rPr>
        <w:t>command prompt</w:t>
      </w:r>
      <w:r>
        <w:rPr>
          <w:rFonts w:hint="default" w:ascii="Times New Roman" w:hAnsi="Times New Roman" w:cs="Times New Roman"/>
          <w:lang w:val="en-IN"/>
        </w:rPr>
        <w:t xml:space="preserve"> if it is default selected to powershell. To switch the terminal click the + icon at the top right side of the terminal and from there user can easily switch the terminal type.</w:t>
      </w:r>
    </w:p>
    <w:p w14:paraId="0905B9C8">
      <w:pPr>
        <w:pStyle w:val="33"/>
        <w:numPr>
          <w:ilvl w:val="0"/>
          <w:numId w:val="7"/>
        </w:numPr>
        <w:spacing w:after="80"/>
        <w:ind w:left="420" w:leftChars="0" w:hanging="420" w:firstLineChars="0"/>
        <w:rPr>
          <w:rFonts w:hint="default" w:ascii="Times New Roman" w:hAnsi="Times New Roman" w:cs="Times New Roman"/>
          <w:lang w:val="en-IN"/>
        </w:rPr>
      </w:pPr>
      <w:r>
        <w:rPr>
          <w:rFonts w:hint="default" w:ascii="Times New Roman" w:hAnsi="Times New Roman" w:cs="Times New Roman"/>
          <w:lang w:val="en-IN"/>
        </w:rPr>
        <w:t xml:space="preserve">To create a virtual environment user have to type </w:t>
      </w:r>
      <w:r>
        <w:rPr>
          <w:rFonts w:hint="default" w:ascii="Times New Roman" w:hAnsi="Times New Roman" w:cs="Times New Roman"/>
          <w:highlight w:val="yellow"/>
          <w:lang w:val="en-IN"/>
        </w:rPr>
        <w:t>python -m venv .venv</w:t>
      </w:r>
      <w:r>
        <w:rPr>
          <w:rFonts w:hint="default" w:ascii="Times New Roman" w:hAnsi="Times New Roman" w:cs="Times New Roman"/>
          <w:lang w:val="en-IN"/>
        </w:rPr>
        <w:t xml:space="preserve"> and press enter.</w:t>
      </w:r>
    </w:p>
    <w:p w14:paraId="0BB96EF6">
      <w:pPr>
        <w:pStyle w:val="33"/>
        <w:numPr>
          <w:ilvl w:val="0"/>
          <w:numId w:val="7"/>
        </w:numPr>
        <w:spacing w:after="80"/>
        <w:ind w:left="420" w:leftChars="0" w:hanging="420" w:firstLineChars="0"/>
        <w:rPr>
          <w:rFonts w:hint="default" w:ascii="Times New Roman" w:hAnsi="Times New Roman" w:cs="Times New Roman"/>
          <w:lang w:val="en-IN"/>
        </w:rPr>
      </w:pPr>
      <w:r>
        <w:rPr>
          <w:rFonts w:hint="default" w:ascii="Times New Roman" w:hAnsi="Times New Roman" w:cs="Times New Roman"/>
          <w:lang w:val="en-IN"/>
        </w:rPr>
        <w:t xml:space="preserve">To activate it type </w:t>
      </w:r>
      <w:r>
        <w:rPr>
          <w:rFonts w:hint="default" w:ascii="Times New Roman" w:hAnsi="Times New Roman" w:cs="Times New Roman"/>
          <w:highlight w:val="yellow"/>
          <w:lang w:val="en-IN"/>
        </w:rPr>
        <w:t>.venv\Scripts\activate</w:t>
      </w:r>
      <w:r>
        <w:rPr>
          <w:rFonts w:hint="default" w:ascii="Times New Roman" w:hAnsi="Times New Roman" w:cs="Times New Roman"/>
          <w:lang w:val="en-IN"/>
        </w:rPr>
        <w:t xml:space="preserve">  and press enter.</w:t>
      </w:r>
    </w:p>
    <w:p w14:paraId="7C856161">
      <w:pPr>
        <w:pStyle w:val="33"/>
        <w:numPr>
          <w:ilvl w:val="0"/>
          <w:numId w:val="7"/>
        </w:numPr>
        <w:spacing w:after="80"/>
        <w:ind w:left="420" w:leftChars="0" w:hanging="420" w:firstLineChars="0"/>
        <w:rPr>
          <w:rFonts w:hint="default" w:ascii="Times New Roman" w:hAnsi="Times New Roman" w:cs="Times New Roman"/>
          <w:lang w:val="en-IN"/>
        </w:rPr>
      </w:pPr>
      <w:r>
        <w:rPr>
          <w:rFonts w:hint="default" w:ascii="Times New Roman" w:hAnsi="Times New Roman" w:cs="Times New Roman"/>
          <w:highlight w:val="cyan"/>
          <w:lang w:val="en-IN"/>
        </w:rPr>
        <w:t>(.venv)</w:t>
      </w:r>
      <w:r>
        <w:rPr>
          <w:rFonts w:hint="default" w:ascii="Times New Roman" w:hAnsi="Times New Roman" w:cs="Times New Roman"/>
          <w:lang w:val="en-IN"/>
        </w:rPr>
        <w:t xml:space="preserve"> prefix is added to the path of the folder which gives the evidence that the virtual environment is activated</w:t>
      </w:r>
    </w:p>
    <w:p w14:paraId="21408C3A">
      <w:pPr>
        <w:pStyle w:val="33"/>
        <w:numPr>
          <w:ilvl w:val="0"/>
          <w:numId w:val="7"/>
        </w:numPr>
        <w:spacing w:after="80"/>
        <w:ind w:left="420" w:leftChars="0" w:hanging="420" w:firstLineChars="0"/>
        <w:rPr>
          <w:rFonts w:hint="default" w:ascii="Times New Roman" w:hAnsi="Times New Roman" w:cs="Times New Roman"/>
          <w:lang w:val="en-IN"/>
        </w:rPr>
      </w:pPr>
      <w:r>
        <w:rPr>
          <w:rFonts w:hint="default" w:ascii="Times New Roman" w:hAnsi="Times New Roman" w:cs="Times New Roman"/>
          <w:lang w:val="en-IN"/>
        </w:rPr>
        <w:t xml:space="preserve">To deactivate the virtual environment type </w:t>
      </w:r>
      <w:r>
        <w:rPr>
          <w:rFonts w:hint="default" w:ascii="Times New Roman" w:hAnsi="Times New Roman" w:cs="Times New Roman"/>
          <w:highlight w:val="yellow"/>
          <w:lang w:val="en-IN"/>
        </w:rPr>
        <w:t>deactivate</w:t>
      </w:r>
      <w:r>
        <w:rPr>
          <w:rFonts w:hint="default" w:ascii="Times New Roman" w:hAnsi="Times New Roman" w:cs="Times New Roman"/>
          <w:lang w:val="en-IN"/>
        </w:rPr>
        <w:t xml:space="preserve"> and press enter.</w:t>
      </w:r>
    </w:p>
    <w:p w14:paraId="14D6DC49">
      <w:pPr>
        <w:pStyle w:val="33"/>
        <w:numPr>
          <w:ilvl w:val="0"/>
          <w:numId w:val="7"/>
        </w:numPr>
        <w:spacing w:after="80"/>
        <w:ind w:left="420" w:leftChars="0" w:hanging="420" w:firstLineChars="0"/>
        <w:rPr>
          <w:rFonts w:hint="default" w:ascii="Times New Roman" w:hAnsi="Times New Roman" w:cs="Times New Roman"/>
          <w:lang w:val="en-IN"/>
        </w:rPr>
      </w:pPr>
      <w:r>
        <w:rPr>
          <w:rFonts w:hint="default" w:ascii="Times New Roman" w:hAnsi="Times New Roman" w:cs="Times New Roman"/>
          <w:lang w:val="en-IN"/>
        </w:rPr>
        <w:t xml:space="preserve">To remove the venv folder type </w:t>
      </w:r>
      <w:r>
        <w:rPr>
          <w:rFonts w:hint="default" w:ascii="Times New Roman" w:hAnsi="Times New Roman" w:cs="Times New Roman"/>
          <w:highlight w:val="yellow"/>
          <w:lang w:val="en-IN"/>
        </w:rPr>
        <w:t>rmdir /s /q .venv</w:t>
      </w:r>
      <w:r>
        <w:rPr>
          <w:rFonts w:hint="default" w:ascii="Times New Roman" w:hAnsi="Times New Roman" w:cs="Times New Roman"/>
          <w:lang w:val="en-IN"/>
        </w:rPr>
        <w:t xml:space="preserve"> and press enter.</w:t>
      </w:r>
    </w:p>
    <w:p w14:paraId="315E5DC5">
      <w:pPr>
        <w:pStyle w:val="33"/>
        <w:numPr>
          <w:ilvl w:val="0"/>
          <w:numId w:val="0"/>
        </w:numPr>
        <w:spacing w:after="80"/>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2258695" cy="1111250"/>
            <wp:effectExtent l="0" t="0" r="1206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2258695" cy="1111250"/>
                    </a:xfrm>
                    <a:prstGeom prst="rect">
                      <a:avLst/>
                    </a:prstGeom>
                    <a:noFill/>
                    <a:ln>
                      <a:noFill/>
                    </a:ln>
                  </pic:spPr>
                </pic:pic>
              </a:graphicData>
            </a:graphic>
          </wp:inline>
        </w:drawing>
      </w:r>
    </w:p>
    <w:p w14:paraId="7F74F8FD">
      <w:pPr>
        <w:pStyle w:val="33"/>
        <w:numPr>
          <w:ilvl w:val="0"/>
          <w:numId w:val="0"/>
        </w:numPr>
        <w:spacing w:after="80"/>
        <w:ind w:leftChars="0"/>
        <w:rPr>
          <w:rFonts w:hint="default" w:ascii="Times New Roman" w:hAnsi="Times New Roman" w:cs="Times New Roman"/>
        </w:rPr>
      </w:pPr>
    </w:p>
    <w:p w14:paraId="0EF98272">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t xml:space="preserve">If the user want to use the </w:t>
      </w:r>
      <w:r>
        <w:rPr>
          <w:rFonts w:hint="default" w:ascii="Times New Roman" w:hAnsi="Times New Roman" w:cs="Times New Roman"/>
          <w:highlight w:val="yellow"/>
          <w:lang w:val="en-IN"/>
        </w:rPr>
        <w:t>powershel</w:t>
      </w:r>
      <w:r>
        <w:rPr>
          <w:rFonts w:hint="default" w:ascii="Times New Roman" w:hAnsi="Times New Roman" w:cs="Times New Roman"/>
          <w:lang w:val="en-IN"/>
        </w:rPr>
        <w:t>l instead of command prompt, then commands are a little bit different.</w:t>
      </w:r>
    </w:p>
    <w:p w14:paraId="307A9E85">
      <w:pPr>
        <w:pStyle w:val="33"/>
        <w:numPr>
          <w:ilvl w:val="0"/>
          <w:numId w:val="7"/>
        </w:numPr>
        <w:spacing w:after="80"/>
        <w:ind w:left="420" w:leftChars="0" w:hanging="420" w:firstLineChars="0"/>
        <w:rPr>
          <w:rFonts w:hint="default" w:ascii="Times New Roman" w:hAnsi="Times New Roman" w:cs="Times New Roman"/>
          <w:lang w:val="en-IN"/>
        </w:rPr>
      </w:pPr>
      <w:r>
        <w:rPr>
          <w:rFonts w:hint="default" w:ascii="Times New Roman" w:hAnsi="Times New Roman" w:cs="Times New Roman"/>
          <w:lang w:val="en-IN"/>
        </w:rPr>
        <w:t xml:space="preserve"> To create a virtual environment user have to type </w:t>
      </w:r>
      <w:r>
        <w:rPr>
          <w:rFonts w:hint="default" w:ascii="Times New Roman" w:hAnsi="Times New Roman" w:cs="Times New Roman"/>
          <w:highlight w:val="yellow"/>
          <w:lang w:val="en-IN"/>
        </w:rPr>
        <w:t>python -m venv .venv</w:t>
      </w:r>
      <w:r>
        <w:rPr>
          <w:rFonts w:hint="default" w:ascii="Times New Roman" w:hAnsi="Times New Roman" w:cs="Times New Roman"/>
          <w:lang w:val="en-IN"/>
        </w:rPr>
        <w:t xml:space="preserve"> and press enter.</w:t>
      </w:r>
    </w:p>
    <w:p w14:paraId="3BC09D27">
      <w:pPr>
        <w:pStyle w:val="33"/>
        <w:numPr>
          <w:ilvl w:val="0"/>
          <w:numId w:val="7"/>
        </w:numPr>
        <w:spacing w:after="80"/>
        <w:ind w:left="420" w:leftChars="0" w:hanging="420" w:firstLineChars="0"/>
        <w:rPr>
          <w:rFonts w:hint="default" w:ascii="Times New Roman" w:hAnsi="Times New Roman" w:cs="Times New Roman"/>
          <w:lang w:val="en-IN"/>
        </w:rPr>
      </w:pPr>
      <w:r>
        <w:rPr>
          <w:rFonts w:hint="default" w:ascii="Times New Roman" w:hAnsi="Times New Roman" w:cs="Times New Roman"/>
          <w:lang w:val="en-IN"/>
        </w:rPr>
        <w:t xml:space="preserve">To activate it type </w:t>
      </w:r>
      <w:r>
        <w:rPr>
          <w:rFonts w:hint="default" w:ascii="Times New Roman" w:hAnsi="Times New Roman" w:cs="Times New Roman"/>
          <w:highlight w:val="yellow"/>
          <w:lang w:val="en-IN"/>
        </w:rPr>
        <w:t>.\.venv\Scripts\Activate.ps1</w:t>
      </w:r>
      <w:r>
        <w:rPr>
          <w:rFonts w:hint="default" w:ascii="Times New Roman" w:hAnsi="Times New Roman" w:cs="Times New Roman"/>
          <w:lang w:val="en-IN"/>
        </w:rPr>
        <w:t xml:space="preserve">  and press enter.</w:t>
      </w:r>
    </w:p>
    <w:p w14:paraId="480BB6F9">
      <w:pPr>
        <w:pStyle w:val="33"/>
        <w:numPr>
          <w:ilvl w:val="0"/>
          <w:numId w:val="7"/>
        </w:numPr>
        <w:spacing w:after="80"/>
        <w:ind w:left="420" w:leftChars="0" w:hanging="420" w:firstLineChars="0"/>
        <w:rPr>
          <w:rFonts w:hint="default" w:ascii="Times New Roman" w:hAnsi="Times New Roman" w:cs="Times New Roman"/>
          <w:lang w:val="en-IN"/>
        </w:rPr>
      </w:pPr>
      <w:r>
        <w:rPr>
          <w:rFonts w:hint="default" w:ascii="Times New Roman" w:hAnsi="Times New Roman" w:cs="Times New Roman"/>
          <w:highlight w:val="cyan"/>
          <w:lang w:val="en-IN"/>
        </w:rPr>
        <w:t>(.venv)</w:t>
      </w:r>
      <w:r>
        <w:rPr>
          <w:rFonts w:hint="default" w:ascii="Times New Roman" w:hAnsi="Times New Roman" w:cs="Times New Roman"/>
          <w:lang w:val="en-IN"/>
        </w:rPr>
        <w:t xml:space="preserve"> prefix is added to the path of the folder which gives the evidence that the virtual environment is activated</w:t>
      </w:r>
    </w:p>
    <w:p w14:paraId="0B6482D4">
      <w:pPr>
        <w:pStyle w:val="33"/>
        <w:numPr>
          <w:ilvl w:val="0"/>
          <w:numId w:val="7"/>
        </w:numPr>
        <w:spacing w:after="80"/>
        <w:ind w:left="420" w:leftChars="0" w:hanging="420" w:firstLineChars="0"/>
        <w:rPr>
          <w:rFonts w:hint="default" w:ascii="Times New Roman" w:hAnsi="Times New Roman" w:cs="Times New Roman"/>
          <w:lang w:val="en-IN"/>
        </w:rPr>
      </w:pPr>
      <w:r>
        <w:rPr>
          <w:rFonts w:hint="default" w:ascii="Times New Roman" w:hAnsi="Times New Roman" w:cs="Times New Roman"/>
          <w:lang w:val="en-IN"/>
        </w:rPr>
        <w:t xml:space="preserve">To deactivate the virtual environment type </w:t>
      </w:r>
      <w:r>
        <w:rPr>
          <w:rFonts w:hint="default" w:ascii="Times New Roman" w:hAnsi="Times New Roman" w:cs="Times New Roman"/>
          <w:highlight w:val="yellow"/>
          <w:lang w:val="en-IN"/>
        </w:rPr>
        <w:t>deactivate</w:t>
      </w:r>
      <w:r>
        <w:rPr>
          <w:rFonts w:hint="default" w:ascii="Times New Roman" w:hAnsi="Times New Roman" w:cs="Times New Roman"/>
          <w:lang w:val="en-IN"/>
        </w:rPr>
        <w:t xml:space="preserve"> and press enter.</w:t>
      </w:r>
    </w:p>
    <w:p w14:paraId="47079746">
      <w:pPr>
        <w:pStyle w:val="33"/>
        <w:numPr>
          <w:ilvl w:val="0"/>
          <w:numId w:val="7"/>
        </w:numPr>
        <w:spacing w:after="80"/>
        <w:ind w:left="420" w:leftChars="0" w:hanging="420" w:firstLineChars="0"/>
        <w:rPr>
          <w:rFonts w:hint="default" w:ascii="Times New Roman" w:hAnsi="Times New Roman" w:cs="Times New Roman"/>
          <w:lang w:val="en-IN"/>
        </w:rPr>
      </w:pPr>
      <w:r>
        <w:rPr>
          <w:rFonts w:hint="default" w:ascii="Times New Roman" w:hAnsi="Times New Roman" w:cs="Times New Roman"/>
          <w:lang w:val="en-IN"/>
        </w:rPr>
        <w:t xml:space="preserve">To remove the venv folder type </w:t>
      </w:r>
      <w:r>
        <w:rPr>
          <w:rFonts w:hint="default" w:ascii="Times New Roman" w:hAnsi="Times New Roman" w:cs="Times New Roman"/>
          <w:highlight w:val="yellow"/>
          <w:lang w:val="en-IN"/>
        </w:rPr>
        <w:t>Remove-Item -Recurse -Force .venv</w:t>
      </w:r>
      <w:r>
        <w:rPr>
          <w:rFonts w:hint="default" w:ascii="Times New Roman" w:hAnsi="Times New Roman" w:cs="Times New Roman"/>
          <w:lang w:val="en-IN"/>
        </w:rPr>
        <w:t xml:space="preserve"> and press enter.</w:t>
      </w:r>
    </w:p>
    <w:p w14:paraId="40614BF6">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2900045" cy="970915"/>
            <wp:effectExtent l="0" t="0" r="10795" b="4445"/>
            <wp:docPr id="10" name="Picture 10" descr="Screenshot 2026-08-28 19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8-28 194155"/>
                    <pic:cNvPicPr>
                      <a:picLocks noChangeAspect="1"/>
                    </pic:cNvPicPr>
                  </pic:nvPicPr>
                  <pic:blipFill>
                    <a:blip r:embed="rId12"/>
                    <a:stretch>
                      <a:fillRect/>
                    </a:stretch>
                  </pic:blipFill>
                  <pic:spPr>
                    <a:xfrm>
                      <a:off x="0" y="0"/>
                      <a:ext cx="2900045" cy="970915"/>
                    </a:xfrm>
                    <a:prstGeom prst="rect">
                      <a:avLst/>
                    </a:prstGeom>
                  </pic:spPr>
                </pic:pic>
              </a:graphicData>
            </a:graphic>
          </wp:inline>
        </w:drawing>
      </w:r>
    </w:p>
    <w:p w14:paraId="672777EC">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t xml:space="preserve">If the user use Pycharm then During the time to create new project the virtual environment is being created automatically. Just create new project and give the path of the folder where the project need to be created. Then Interpreter type choose </w:t>
      </w:r>
      <w:r>
        <w:rPr>
          <w:rFonts w:hint="default" w:ascii="Times New Roman" w:hAnsi="Times New Roman" w:cs="Times New Roman"/>
          <w:highlight w:val="yellow"/>
          <w:lang w:val="en-IN"/>
        </w:rPr>
        <w:t xml:space="preserve">project venv </w:t>
      </w:r>
      <w:r>
        <w:rPr>
          <w:rFonts w:hint="default" w:ascii="Times New Roman" w:hAnsi="Times New Roman" w:cs="Times New Roman"/>
          <w:lang w:val="en-IN"/>
        </w:rPr>
        <w:t xml:space="preserve">and click the create button. Thus the virtual environment will automatically be created. To check the virtual environment is actually active, check the bottom right corner, there .venv and the version of python is shown. Also click the terminal button </w:t>
      </w:r>
      <w:r>
        <w:rPr>
          <w:rFonts w:hint="default" w:ascii="Times New Roman" w:hAnsi="Times New Roman" w:cs="Times New Roman"/>
          <w:highlight w:val="yellow"/>
          <w:lang w:val="en-IN"/>
        </w:rPr>
        <w:t>(Alt + f12)</w:t>
      </w:r>
      <w:r>
        <w:rPr>
          <w:rFonts w:hint="default" w:ascii="Times New Roman" w:hAnsi="Times New Roman" w:cs="Times New Roman"/>
          <w:lang w:val="en-IN"/>
        </w:rPr>
        <w:t xml:space="preserve"> and there also</w:t>
      </w:r>
      <w:r>
        <w:rPr>
          <w:rFonts w:hint="default" w:ascii="Times New Roman" w:hAnsi="Times New Roman" w:cs="Times New Roman"/>
          <w:highlight w:val="yellow"/>
          <w:lang w:val="en-IN"/>
        </w:rPr>
        <w:t xml:space="preserve"> (.venv)</w:t>
      </w:r>
      <w:r>
        <w:rPr>
          <w:rFonts w:hint="default" w:ascii="Times New Roman" w:hAnsi="Times New Roman" w:cs="Times New Roman"/>
          <w:lang w:val="en-IN"/>
        </w:rPr>
        <w:t xml:space="preserve"> is shown as prefix of the folder location which give the evidence that the virtual environment is active.</w:t>
      </w:r>
    </w:p>
    <w:p w14:paraId="6F6A8B4E">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rPr>
        <w:drawing>
          <wp:inline distT="0" distB="0" distL="114300" distR="114300">
            <wp:extent cx="3395980" cy="1691640"/>
            <wp:effectExtent l="0" t="0" r="254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3"/>
                    <a:stretch>
                      <a:fillRect/>
                    </a:stretch>
                  </pic:blipFill>
                  <pic:spPr>
                    <a:xfrm>
                      <a:off x="0" y="0"/>
                      <a:ext cx="3395980" cy="1691640"/>
                    </a:xfrm>
                    <a:prstGeom prst="rect">
                      <a:avLst/>
                    </a:prstGeom>
                    <a:noFill/>
                    <a:ln>
                      <a:noFill/>
                    </a:ln>
                  </pic:spPr>
                </pic:pic>
              </a:graphicData>
            </a:graphic>
          </wp:inline>
        </w:drawing>
      </w:r>
    </w:p>
    <w:p w14:paraId="4A24B0FA">
      <w:pPr>
        <w:pStyle w:val="33"/>
        <w:spacing w:after="80"/>
        <w:rPr>
          <w:rFonts w:hint="default" w:ascii="Times New Roman" w:hAnsi="Times New Roman" w:cs="Times New Roman"/>
        </w:rPr>
      </w:pPr>
      <w:r>
        <w:rPr>
          <w:rFonts w:hint="default" w:ascii="Times New Roman" w:hAnsi="Times New Roman" w:cs="Times New Roman"/>
        </w:rPr>
        <w:t>Install Selenium using pip. Record the exact command and installed Selenium version.</w:t>
      </w:r>
    </w:p>
    <w:p w14:paraId="4F7046C9">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t>Ans. Below video link is there.</w:t>
      </w:r>
    </w:p>
    <w:p w14:paraId="24496349">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t>Python Installation</w:t>
      </w:r>
    </w:p>
    <w:p w14:paraId="2396EA3F">
      <w:pPr>
        <w:pStyle w:val="33"/>
        <w:numPr>
          <w:ilvl w:val="0"/>
          <w:numId w:val="0"/>
        </w:numPr>
        <w:spacing w:after="80"/>
        <w:ind w:leftChars="0"/>
        <w:rPr>
          <w:rFonts w:hint="default" w:ascii="Times New Roman" w:hAnsi="Times New Roman" w:cs="Times New Roman"/>
          <w:color w:val="0070C0"/>
          <w:lang w:val="en-IN"/>
        </w:rPr>
      </w:pPr>
      <w:r>
        <w:rPr>
          <w:rFonts w:hint="default" w:ascii="Times New Roman" w:hAnsi="Times New Roman" w:cs="Times New Roman"/>
          <w:color w:val="0070C0"/>
          <w:lang w:val="en-IN"/>
        </w:rPr>
        <w:fldChar w:fldCharType="begin"/>
      </w:r>
      <w:r>
        <w:rPr>
          <w:rFonts w:hint="default" w:ascii="Times New Roman" w:hAnsi="Times New Roman" w:cs="Times New Roman"/>
          <w:color w:val="0070C0"/>
          <w:lang w:val="en-IN"/>
        </w:rPr>
        <w:instrText xml:space="preserve"> HYPERLINK "https://drive.google.com/drive/folders/1TF-ufZPzEX__EC0O7cbBkANaoy7RW6Sw?usp=sharing" </w:instrText>
      </w:r>
      <w:r>
        <w:rPr>
          <w:rFonts w:hint="default" w:ascii="Times New Roman" w:hAnsi="Times New Roman" w:cs="Times New Roman"/>
          <w:color w:val="0070C0"/>
          <w:lang w:val="en-IN"/>
        </w:rPr>
        <w:fldChar w:fldCharType="separate"/>
      </w:r>
      <w:r>
        <w:rPr>
          <w:rStyle w:val="18"/>
          <w:rFonts w:hint="default" w:ascii="Times New Roman" w:hAnsi="Times New Roman" w:cs="Times New Roman"/>
          <w:color w:val="0070C0"/>
          <w:lang w:val="en-IN"/>
        </w:rPr>
        <w:t>https://drive.google.com/drive/folders/1TF-ufZPzEX__EC0O7cbBkANaoy7RW6Sw?usp=sharing</w:t>
      </w:r>
      <w:r>
        <w:rPr>
          <w:rFonts w:hint="default" w:ascii="Times New Roman" w:hAnsi="Times New Roman" w:cs="Times New Roman"/>
          <w:color w:val="0070C0"/>
          <w:lang w:val="en-IN"/>
        </w:rPr>
        <w:fldChar w:fldCharType="end"/>
      </w:r>
    </w:p>
    <w:p w14:paraId="6C3FE8D0">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t>Selenium Installation</w:t>
      </w:r>
    </w:p>
    <w:p w14:paraId="18BA314C">
      <w:pPr>
        <w:pStyle w:val="33"/>
        <w:numPr>
          <w:ilvl w:val="0"/>
          <w:numId w:val="0"/>
        </w:numPr>
        <w:spacing w:after="80"/>
        <w:ind w:leftChars="0"/>
        <w:rPr>
          <w:rFonts w:hint="default" w:ascii="Times New Roman" w:hAnsi="Times New Roman" w:cs="Times New Roman"/>
          <w:color w:val="0070C0"/>
          <w:u w:val="single"/>
          <w:lang w:val="en-IN"/>
        </w:rPr>
      </w:pPr>
      <w:r>
        <w:rPr>
          <w:rFonts w:hint="default" w:ascii="Times New Roman" w:hAnsi="Times New Roman" w:cs="Times New Roman"/>
          <w:color w:val="0070C0"/>
          <w:u w:val="single"/>
          <w:lang w:val="en-IN"/>
        </w:rPr>
        <w:fldChar w:fldCharType="begin"/>
      </w:r>
      <w:r>
        <w:rPr>
          <w:rFonts w:hint="default" w:ascii="Times New Roman" w:hAnsi="Times New Roman" w:cs="Times New Roman"/>
          <w:color w:val="0070C0"/>
          <w:u w:val="single"/>
          <w:lang w:val="en-IN"/>
        </w:rPr>
        <w:instrText xml:space="preserve"> HYPERLINK "https://drive.google.com/drive/folders/1kPcFRtCHn-XAmVMtAF9WgYPEklaqOlK5?usp=drive_link" </w:instrText>
      </w:r>
      <w:r>
        <w:rPr>
          <w:rFonts w:hint="default" w:ascii="Times New Roman" w:hAnsi="Times New Roman" w:cs="Times New Roman"/>
          <w:color w:val="0070C0"/>
          <w:u w:val="single"/>
          <w:lang w:val="en-IN"/>
        </w:rPr>
        <w:fldChar w:fldCharType="separate"/>
      </w:r>
      <w:r>
        <w:rPr>
          <w:rStyle w:val="18"/>
          <w:rFonts w:hint="default" w:ascii="Times New Roman" w:hAnsi="Times New Roman" w:cs="Times New Roman"/>
          <w:color w:val="0070C0"/>
          <w:lang w:val="en-IN"/>
        </w:rPr>
        <w:t>https://drive.google.com/drive/folders/1kPcFRtCHn-XAmVMtAF9WgYPEklaqOlK5?usp=drive_link</w:t>
      </w:r>
      <w:r>
        <w:rPr>
          <w:rFonts w:hint="default" w:ascii="Times New Roman" w:hAnsi="Times New Roman" w:cs="Times New Roman"/>
          <w:color w:val="0070C0"/>
          <w:u w:val="single"/>
          <w:lang w:val="en-IN"/>
        </w:rPr>
        <w:fldChar w:fldCharType="end"/>
      </w:r>
    </w:p>
    <w:p w14:paraId="21EEDED0">
      <w:pPr>
        <w:pStyle w:val="33"/>
        <w:numPr>
          <w:ilvl w:val="0"/>
          <w:numId w:val="0"/>
        </w:numPr>
        <w:spacing w:after="80"/>
        <w:ind w:leftChars="0"/>
        <w:rPr>
          <w:rFonts w:hint="default" w:ascii="Times New Roman" w:hAnsi="Times New Roman" w:cs="Times New Roman"/>
          <w:u w:val="single"/>
          <w:lang w:val="en-IN"/>
        </w:rPr>
      </w:pPr>
    </w:p>
    <w:p w14:paraId="4999C808">
      <w:pPr>
        <w:pStyle w:val="33"/>
        <w:numPr>
          <w:ilvl w:val="0"/>
          <w:numId w:val="0"/>
        </w:numPr>
        <w:spacing w:after="80"/>
        <w:ind w:leftChars="0"/>
        <w:rPr>
          <w:rFonts w:hint="default" w:ascii="Times New Roman" w:hAnsi="Times New Roman" w:cs="Times New Roman"/>
          <w:u w:val="none"/>
          <w:lang w:val="en-IN"/>
        </w:rPr>
      </w:pPr>
      <w:r>
        <w:rPr>
          <w:rFonts w:hint="default" w:ascii="Times New Roman" w:hAnsi="Times New Roman" w:cs="Times New Roman"/>
          <w:u w:val="none"/>
          <w:lang w:val="en-IN"/>
        </w:rPr>
        <w:t xml:space="preserve">To install Selenium just type </w:t>
      </w:r>
      <w:r>
        <w:rPr>
          <w:rFonts w:hint="default" w:ascii="Times New Roman" w:hAnsi="Times New Roman" w:cs="Times New Roman"/>
          <w:highlight w:val="yellow"/>
          <w:u w:val="none"/>
          <w:lang w:val="en-IN"/>
        </w:rPr>
        <w:t>pip install selenium</w:t>
      </w:r>
      <w:r>
        <w:rPr>
          <w:rFonts w:hint="default" w:ascii="Times New Roman" w:hAnsi="Times New Roman" w:cs="Times New Roman"/>
          <w:u w:val="none"/>
          <w:lang w:val="en-IN"/>
        </w:rPr>
        <w:t xml:space="preserve"> in the command prompt and press enter.</w:t>
      </w:r>
    </w:p>
    <w:p w14:paraId="0D147AA6">
      <w:pPr>
        <w:pStyle w:val="33"/>
        <w:numPr>
          <w:ilvl w:val="0"/>
          <w:numId w:val="0"/>
        </w:numPr>
        <w:spacing w:after="80"/>
        <w:ind w:leftChars="0"/>
        <w:rPr>
          <w:rFonts w:hint="default" w:ascii="Times New Roman" w:hAnsi="Times New Roman" w:cs="Times New Roman"/>
          <w:u w:val="none"/>
          <w:lang w:val="en-IN"/>
        </w:rPr>
      </w:pPr>
      <w:r>
        <w:rPr>
          <w:rFonts w:hint="default" w:ascii="Times New Roman" w:hAnsi="Times New Roman" w:cs="Times New Roman"/>
        </w:rPr>
        <w:drawing>
          <wp:anchor distT="0" distB="0" distL="114300" distR="114300" simplePos="0" relativeHeight="251662336" behindDoc="0" locked="0" layoutInCell="1" allowOverlap="1">
            <wp:simplePos x="0" y="0"/>
            <wp:positionH relativeFrom="column">
              <wp:posOffset>0</wp:posOffset>
            </wp:positionH>
            <wp:positionV relativeFrom="paragraph">
              <wp:posOffset>381000</wp:posOffset>
            </wp:positionV>
            <wp:extent cx="6214110" cy="1594485"/>
            <wp:effectExtent l="0" t="0" r="3810" b="571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6214110" cy="1594485"/>
                    </a:xfrm>
                    <a:prstGeom prst="rect">
                      <a:avLst/>
                    </a:prstGeom>
                    <a:noFill/>
                    <a:ln>
                      <a:noFill/>
                    </a:ln>
                  </pic:spPr>
                </pic:pic>
              </a:graphicData>
            </a:graphic>
          </wp:anchor>
        </w:drawing>
      </w:r>
      <w:r>
        <w:rPr>
          <w:rFonts w:hint="default" w:ascii="Times New Roman" w:hAnsi="Times New Roman" w:cs="Times New Roman"/>
          <w:u w:val="none"/>
          <w:lang w:val="en-IN"/>
        </w:rPr>
        <w:t xml:space="preserve">To check the version of the Selenium type </w:t>
      </w:r>
      <w:r>
        <w:rPr>
          <w:rFonts w:hint="default" w:ascii="Times New Roman" w:hAnsi="Times New Roman" w:cs="Times New Roman"/>
          <w:highlight w:val="yellow"/>
          <w:u w:val="none"/>
          <w:lang w:val="en-IN"/>
        </w:rPr>
        <w:t>pip show selenium</w:t>
      </w:r>
      <w:r>
        <w:rPr>
          <w:rFonts w:hint="default" w:ascii="Times New Roman" w:hAnsi="Times New Roman" w:cs="Times New Roman"/>
          <w:u w:val="none"/>
          <w:lang w:val="en-IN"/>
        </w:rPr>
        <w:t xml:space="preserve"> in the command prompt and press enter.</w:t>
      </w:r>
    </w:p>
    <w:p w14:paraId="7817A23E">
      <w:pPr>
        <w:pStyle w:val="33"/>
        <w:numPr>
          <w:ilvl w:val="0"/>
          <w:numId w:val="0"/>
        </w:numPr>
        <w:spacing w:after="80"/>
        <w:ind w:leftChars="0"/>
        <w:rPr>
          <w:rFonts w:hint="default" w:ascii="Times New Roman" w:hAnsi="Times New Roman" w:cs="Times New Roman"/>
          <w:u w:val="none"/>
          <w:lang w:val="en-IN"/>
        </w:rPr>
      </w:pPr>
    </w:p>
    <w:p w14:paraId="388155A7">
      <w:pPr>
        <w:pStyle w:val="33"/>
        <w:numPr>
          <w:ilvl w:val="0"/>
          <w:numId w:val="0"/>
        </w:numPr>
        <w:spacing w:after="80"/>
        <w:ind w:leftChars="0"/>
        <w:rPr>
          <w:rFonts w:hint="default" w:ascii="Times New Roman" w:hAnsi="Times New Roman" w:cs="Times New Roman"/>
          <w:u w:val="none"/>
          <w:lang w:val="en-IN"/>
        </w:rPr>
      </w:pPr>
    </w:p>
    <w:p w14:paraId="32665224">
      <w:pPr>
        <w:pStyle w:val="33"/>
        <w:numPr>
          <w:ilvl w:val="0"/>
          <w:numId w:val="0"/>
        </w:numPr>
        <w:spacing w:after="80"/>
        <w:ind w:leftChars="0"/>
        <w:rPr>
          <w:rFonts w:hint="default" w:ascii="Times New Roman" w:hAnsi="Times New Roman" w:cs="Times New Roman"/>
          <w:u w:val="single"/>
          <w:lang w:val="en-IN"/>
        </w:rPr>
      </w:pPr>
    </w:p>
    <w:p w14:paraId="52468AB4">
      <w:pPr>
        <w:pStyle w:val="33"/>
        <w:numPr>
          <w:ilvl w:val="0"/>
          <w:numId w:val="0"/>
        </w:numPr>
        <w:spacing w:after="80"/>
        <w:ind w:leftChars="0"/>
        <w:rPr>
          <w:rFonts w:hint="default" w:ascii="Times New Roman" w:hAnsi="Times New Roman" w:cs="Times New Roman"/>
          <w:u w:val="single"/>
          <w:lang w:val="en-IN"/>
        </w:rPr>
      </w:pPr>
    </w:p>
    <w:p w14:paraId="0CFD1AF5">
      <w:pPr>
        <w:pStyle w:val="33"/>
        <w:numPr>
          <w:ilvl w:val="0"/>
          <w:numId w:val="0"/>
        </w:numPr>
        <w:spacing w:after="80"/>
        <w:ind w:leftChars="0"/>
        <w:rPr>
          <w:rFonts w:hint="default" w:ascii="Times New Roman" w:hAnsi="Times New Roman" w:cs="Times New Roman"/>
          <w:u w:val="single"/>
          <w:lang w:val="en-IN"/>
        </w:rPr>
      </w:pPr>
    </w:p>
    <w:p w14:paraId="2F95998A">
      <w:pPr>
        <w:pStyle w:val="33"/>
        <w:numPr>
          <w:ilvl w:val="0"/>
          <w:numId w:val="0"/>
        </w:numPr>
        <w:spacing w:after="80"/>
        <w:ind w:leftChars="0"/>
        <w:rPr>
          <w:rFonts w:hint="default" w:ascii="Times New Roman" w:hAnsi="Times New Roman" w:cs="Times New Roman"/>
          <w:u w:val="single"/>
          <w:lang w:val="en-IN"/>
        </w:rPr>
      </w:pPr>
    </w:p>
    <w:p w14:paraId="3AA1C346">
      <w:pPr>
        <w:pStyle w:val="33"/>
        <w:numPr>
          <w:ilvl w:val="0"/>
          <w:numId w:val="0"/>
        </w:numPr>
        <w:spacing w:after="80"/>
        <w:ind w:leftChars="0"/>
        <w:rPr>
          <w:rFonts w:hint="default" w:ascii="Times New Roman" w:hAnsi="Times New Roman" w:cs="Times New Roman"/>
          <w:u w:val="single"/>
          <w:lang w:val="en-IN"/>
        </w:rPr>
      </w:pPr>
    </w:p>
    <w:p w14:paraId="10224EC7">
      <w:pPr>
        <w:pStyle w:val="33"/>
        <w:spacing w:after="80"/>
        <w:rPr>
          <w:rFonts w:hint="default" w:ascii="Times New Roman" w:hAnsi="Times New Roman" w:cs="Times New Roman"/>
        </w:rPr>
      </w:pPr>
      <w:r>
        <w:rPr>
          <w:rFonts w:hint="default" w:ascii="Times New Roman" w:hAnsi="Times New Roman" w:cs="Times New Roman"/>
        </w:rPr>
        <w:t>Create a script that starts the browser, opens https://example.com, prints the page titleenium version. and current URL, and closes the browser safely.</w:t>
      </w:r>
    </w:p>
    <w:p w14:paraId="46C627C2">
      <w:pPr>
        <w:spacing w:line="240" w:lineRule="auto"/>
        <w:rPr>
          <w:rFonts w:hint="default" w:ascii="Times New Roman" w:hAnsi="Times New Roman" w:cs="Times New Roman"/>
          <w:sz w:val="20"/>
          <w:szCs w:val="20"/>
        </w:rPr>
      </w:pPr>
      <w:r>
        <w:rPr>
          <w:rFonts w:hint="default" w:ascii="Times New Roman" w:hAnsi="Times New Roman" w:cs="Times New Roman"/>
          <w:b/>
          <w:bCs/>
          <w:sz w:val="20"/>
          <w:szCs w:val="20"/>
        </w:rPr>
        <w:t xml:space="preserve">Create a file named: </w:t>
      </w:r>
      <w:r>
        <w:rPr>
          <w:rFonts w:hint="default" w:ascii="Times New Roman" w:hAnsi="Times New Roman" w:cs="Times New Roman"/>
          <w:sz w:val="20"/>
          <w:szCs w:val="20"/>
        </w:rPr>
        <w:t>selenium_test.py</w:t>
      </w:r>
    </w:p>
    <w:p w14:paraId="4927A51D">
      <w:pPr>
        <w:spacing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Use the following source code:</w:t>
      </w:r>
    </w:p>
    <w:p w14:paraId="711413B3">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from selenium import webdriver</w:t>
      </w:r>
    </w:p>
    <w:p w14:paraId="48452A39">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driver = webdriver.Chrome()</w:t>
      </w:r>
    </w:p>
    <w:p w14:paraId="156E8648">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try:</w:t>
      </w:r>
    </w:p>
    <w:p w14:paraId="3B8D1103">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driver.get("https://example.com")</w:t>
      </w:r>
    </w:p>
    <w:p w14:paraId="427CACD8">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print("Page Title:", driver.title)</w:t>
      </w:r>
    </w:p>
    <w:p w14:paraId="0A8A4462">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    print("Current URL:", driver.current_url)</w:t>
      </w:r>
    </w:p>
    <w:p w14:paraId="5FAFA48E">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finally:</w:t>
      </w:r>
    </w:p>
    <w:p w14:paraId="6E6124E4">
      <w:pPr>
        <w:pStyle w:val="33"/>
        <w:numPr>
          <w:ilvl w:val="0"/>
          <w:numId w:val="0"/>
        </w:numPr>
        <w:spacing w:after="80"/>
        <w:ind w:leftChars="0" w:firstLine="200"/>
        <w:rPr>
          <w:rFonts w:hint="default" w:ascii="Times New Roman" w:hAnsi="Times New Roman" w:cs="Times New Roman"/>
          <w:sz w:val="20"/>
          <w:szCs w:val="20"/>
        </w:rPr>
      </w:pPr>
      <w:r>
        <w:rPr>
          <w:rFonts w:hint="default" w:ascii="Times New Roman" w:hAnsi="Times New Roman" w:cs="Times New Roman"/>
          <w:sz w:val="20"/>
          <w:szCs w:val="20"/>
        </w:rPr>
        <w:t>driver.quit()</w:t>
      </w:r>
    </w:p>
    <w:p w14:paraId="4D01C75E">
      <w:pPr>
        <w:pStyle w:val="33"/>
        <w:numPr>
          <w:ilvl w:val="0"/>
          <w:numId w:val="0"/>
        </w:numPr>
        <w:spacing w:after="80"/>
        <w:ind w:leftChars="0" w:firstLine="200"/>
        <w:rPr>
          <w:rFonts w:hint="default" w:ascii="Times New Roman" w:hAnsi="Times New Roman" w:cs="Times New Roman"/>
          <w:sz w:val="20"/>
          <w:szCs w:val="20"/>
        </w:rPr>
      </w:pPr>
    </w:p>
    <w:p w14:paraId="5655465B">
      <w:pPr>
        <w:pStyle w:val="33"/>
        <w:spacing w:after="80"/>
        <w:rPr>
          <w:rFonts w:hint="default" w:ascii="Times New Roman" w:hAnsi="Times New Roman" w:cs="Times New Roman"/>
        </w:rPr>
      </w:pPr>
      <w:r>
        <w:rPr>
          <w:rFonts w:hint="default" w:ascii="Times New Roman" w:hAnsi="Times New Roman" w:cs="Times New Roman"/>
        </w:rPr>
        <w:t>Run the script twice. Explain whether a driver was downloaded or discovered automatically and where you found the evidence.</w:t>
      </w:r>
    </w:p>
    <w:p w14:paraId="7F2676A3">
      <w:pPr>
        <w:spacing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 xml:space="preserve">Make sure the virtual environment is activated and run: </w:t>
      </w:r>
      <w:r>
        <w:rPr>
          <w:rFonts w:hint="default" w:ascii="Times New Roman" w:hAnsi="Times New Roman" w:cs="Times New Roman"/>
          <w:sz w:val="20"/>
          <w:szCs w:val="20"/>
        </w:rPr>
        <w:t>python selenium_test.py</w:t>
      </w:r>
    </w:p>
    <w:p w14:paraId="4C7B9F70">
      <w:pPr>
        <w:spacing w:line="240" w:lineRule="auto"/>
        <w:rPr>
          <w:rFonts w:hint="default" w:ascii="Times New Roman" w:hAnsi="Times New Roman" w:cs="Times New Roman"/>
          <w:sz w:val="20"/>
          <w:szCs w:val="20"/>
        </w:rPr>
      </w:pPr>
      <w:r>
        <w:rPr>
          <w:rFonts w:hint="default" w:ascii="Times New Roman" w:hAnsi="Times New Roman" w:cs="Times New Roman"/>
          <w:b/>
          <w:bCs/>
          <w:sz w:val="20"/>
          <w:szCs w:val="20"/>
        </w:rPr>
        <w:t xml:space="preserve">The browser should open automatically and display: </w:t>
      </w:r>
      <w:r>
        <w:rPr>
          <w:rFonts w:hint="default" w:ascii="Times New Roman" w:hAnsi="Times New Roman" w:cs="Times New Roman"/>
          <w:sz w:val="20"/>
          <w:szCs w:val="20"/>
        </w:rPr>
        <w:t>https://example.com</w:t>
      </w:r>
    </w:p>
    <w:p w14:paraId="3DA07A6F">
      <w:pPr>
        <w:spacing w:line="240" w:lineRule="auto"/>
        <w:rPr>
          <w:rFonts w:hint="default" w:ascii="Times New Roman" w:hAnsi="Times New Roman" w:cs="Times New Roman"/>
          <w:b/>
          <w:bCs/>
          <w:sz w:val="20"/>
          <w:szCs w:val="20"/>
        </w:rPr>
      </w:pPr>
      <w:r>
        <w:rPr>
          <w:rFonts w:hint="default" w:ascii="Times New Roman" w:hAnsi="Times New Roman" w:cs="Times New Roman"/>
          <w:b/>
          <w:bCs/>
          <w:sz w:val="20"/>
          <w:szCs w:val="20"/>
        </w:rPr>
        <w:t>The terminal should display output similar to:</w:t>
      </w:r>
    </w:p>
    <w:p w14:paraId="5085C519">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Page Title: Example Domain</w:t>
      </w:r>
    </w:p>
    <w:p w14:paraId="36E72294">
      <w:pPr>
        <w:spacing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Current URL: </w:t>
      </w:r>
      <w:r>
        <w:rPr>
          <w:rFonts w:hint="default" w:ascii="Times New Roman" w:hAnsi="Times New Roman" w:cs="Times New Roman"/>
        </w:rPr>
        <w:fldChar w:fldCharType="begin"/>
      </w:r>
      <w:r>
        <w:rPr>
          <w:rFonts w:hint="default" w:ascii="Times New Roman" w:hAnsi="Times New Roman" w:cs="Times New Roman"/>
        </w:rPr>
        <w:instrText xml:space="preserve"> HYPERLINK "https://example.com/" </w:instrText>
      </w:r>
      <w:r>
        <w:rPr>
          <w:rFonts w:hint="default" w:ascii="Times New Roman" w:hAnsi="Times New Roman" w:cs="Times New Roman"/>
        </w:rPr>
        <w:fldChar w:fldCharType="separate"/>
      </w:r>
      <w:r>
        <w:rPr>
          <w:rStyle w:val="23"/>
          <w:rFonts w:hint="default" w:ascii="Times New Roman" w:hAnsi="Times New Roman" w:cs="Times New Roman"/>
          <w:sz w:val="20"/>
          <w:szCs w:val="20"/>
        </w:rPr>
        <w:t>https://example.com/</w:t>
      </w:r>
      <w:r>
        <w:rPr>
          <w:rStyle w:val="23"/>
          <w:rFonts w:hint="default" w:ascii="Times New Roman" w:hAnsi="Times New Roman" w:cs="Times New Roman"/>
          <w:sz w:val="20"/>
          <w:szCs w:val="20"/>
        </w:rPr>
        <w:fldChar w:fldCharType="end"/>
      </w:r>
    </w:p>
    <w:p w14:paraId="6B633E7D">
      <w:pPr>
        <w:pStyle w:val="33"/>
        <w:numPr>
          <w:ilvl w:val="0"/>
          <w:numId w:val="0"/>
        </w:numPr>
        <w:spacing w:after="80"/>
        <w:ind w:leftChars="0"/>
        <w:rPr>
          <w:rFonts w:hint="default" w:ascii="Times New Roman" w:hAnsi="Times New Roman" w:cs="Times New Roman"/>
        </w:rPr>
      </w:pPr>
    </w:p>
    <w:p w14:paraId="4D375B43">
      <w:pPr>
        <w:pStyle w:val="33"/>
        <w:spacing w:after="80"/>
        <w:rPr>
          <w:rFonts w:hint="default" w:ascii="Times New Roman" w:hAnsi="Times New Roman" w:cs="Times New Roman"/>
        </w:rPr>
      </w:pPr>
      <w:r>
        <w:rPr>
          <w:rFonts w:hint="default" w:ascii="Times New Roman" w:hAnsi="Times New Roman" w:cs="Times New Roman"/>
        </w:rPr>
        <w:t>Generate a requirements.txt file and explain how another student can reproduce the same environment.</w:t>
      </w:r>
    </w:p>
    <w:p w14:paraId="0C2DCC1C">
      <w:pPr>
        <w:spacing w:line="240" w:lineRule="auto"/>
        <w:rPr>
          <w:rFonts w:hint="default" w:ascii="Times New Roman" w:hAnsi="Times New Roman" w:cs="Times New Roman"/>
          <w:sz w:val="20"/>
          <w:szCs w:val="20"/>
        </w:rPr>
      </w:pPr>
      <w:r>
        <w:rPr>
          <w:rFonts w:hint="default" w:ascii="Times New Roman" w:hAnsi="Times New Roman" w:cs="Times New Roman"/>
          <w:b/>
          <w:bCs/>
          <w:sz w:val="20"/>
          <w:szCs w:val="20"/>
        </w:rPr>
        <w:t>Run the script once:</w:t>
      </w:r>
      <w:r>
        <w:rPr>
          <w:rFonts w:hint="default" w:ascii="Times New Roman" w:hAnsi="Times New Roman" w:cs="Times New Roman"/>
          <w:sz w:val="20"/>
          <w:szCs w:val="20"/>
        </w:rPr>
        <w:t xml:space="preserve"> python selenium_test.py</w:t>
      </w:r>
    </w:p>
    <w:p w14:paraId="6C000DC3">
      <w:pPr>
        <w:spacing w:line="240" w:lineRule="auto"/>
        <w:rPr>
          <w:rFonts w:hint="default" w:ascii="Times New Roman" w:hAnsi="Times New Roman" w:cs="Times New Roman"/>
          <w:sz w:val="20"/>
          <w:szCs w:val="20"/>
        </w:rPr>
      </w:pPr>
      <w:r>
        <w:rPr>
          <w:rFonts w:hint="default" w:ascii="Times New Roman" w:hAnsi="Times New Roman" w:cs="Times New Roman"/>
          <w:b/>
          <w:bCs/>
          <w:sz w:val="20"/>
          <w:szCs w:val="20"/>
        </w:rPr>
        <w:t>Then run it again:</w:t>
      </w:r>
      <w:r>
        <w:rPr>
          <w:rFonts w:hint="default" w:ascii="Times New Roman" w:hAnsi="Times New Roman" w:cs="Times New Roman"/>
          <w:sz w:val="20"/>
          <w:szCs w:val="20"/>
        </w:rPr>
        <w:t xml:space="preserve"> python selenium_test.py</w:t>
      </w:r>
    </w:p>
    <w:p w14:paraId="4909222C">
      <w:pPr>
        <w:pStyle w:val="33"/>
        <w:numPr>
          <w:ilvl w:val="0"/>
          <w:numId w:val="0"/>
        </w:numPr>
        <w:spacing w:after="80"/>
        <w:ind w:leftChars="0"/>
        <w:rPr>
          <w:rFonts w:hint="default" w:ascii="Times New Roman" w:hAnsi="Times New Roman" w:cs="Times New Roman"/>
        </w:rPr>
      </w:pPr>
    </w:p>
    <w:p w14:paraId="6475C6EC">
      <w:pPr>
        <w:pStyle w:val="3"/>
        <w:rPr>
          <w:rFonts w:hint="default" w:ascii="Times New Roman" w:hAnsi="Times New Roman" w:cs="Times New Roman"/>
        </w:rPr>
      </w:pPr>
      <w:r>
        <w:rPr>
          <w:rFonts w:hint="default" w:ascii="Times New Roman" w:hAnsi="Times New Roman" w:cs="Times New Roman"/>
        </w:rPr>
        <w:t>Evidence checklist</w:t>
      </w:r>
    </w:p>
    <w:p w14:paraId="4128E2C6">
      <w:pPr>
        <w:pStyle w:val="27"/>
        <w:spacing w:after="60"/>
        <w:rPr>
          <w:rFonts w:hint="default" w:ascii="Times New Roman" w:hAnsi="Times New Roman" w:cs="Times New Roman"/>
        </w:rPr>
      </w:pPr>
      <w:r>
        <w:rPr>
          <w:rFonts w:hint="default" w:ascii="Times New Roman" w:hAnsi="Times New Roman" w:cs="Times New Roman"/>
        </w:rPr>
        <w:t>Screenshot of version commands</w:t>
      </w:r>
    </w:p>
    <w:p w14:paraId="31BAB03A">
      <w:pPr>
        <w:pStyle w:val="27"/>
        <w:spacing w:after="60"/>
        <w:rPr>
          <w:rFonts w:hint="default" w:ascii="Times New Roman" w:hAnsi="Times New Roman" w:cs="Times New Roman"/>
        </w:rPr>
      </w:pPr>
      <w:r>
        <w:rPr>
          <w:rFonts w:hint="default" w:ascii="Times New Roman" w:hAnsi="Times New Roman" w:cs="Times New Roman"/>
        </w:rPr>
        <w:t>Screenshot of successful package installation</w:t>
      </w:r>
    </w:p>
    <w:p w14:paraId="70B78B26">
      <w:pPr>
        <w:pStyle w:val="27"/>
        <w:spacing w:after="60"/>
        <w:rPr>
          <w:rFonts w:hint="default" w:ascii="Times New Roman" w:hAnsi="Times New Roman" w:cs="Times New Roman"/>
        </w:rPr>
      </w:pPr>
      <w:r>
        <w:rPr>
          <w:rFonts w:hint="default" w:ascii="Times New Roman" w:hAnsi="Times New Roman" w:cs="Times New Roman"/>
        </w:rPr>
        <w:t>Source code with meaningful comments</w:t>
      </w:r>
    </w:p>
    <w:p w14:paraId="217FA477">
      <w:pPr>
        <w:pStyle w:val="27"/>
        <w:spacing w:after="60"/>
        <w:rPr>
          <w:rFonts w:hint="default" w:ascii="Times New Roman" w:hAnsi="Times New Roman" w:cs="Times New Roman"/>
        </w:rPr>
      </w:pPr>
      <w:r>
        <w:rPr>
          <w:rFonts w:hint="default" w:ascii="Times New Roman" w:hAnsi="Times New Roman" w:cs="Times New Roman"/>
        </w:rPr>
        <w:t>Browser opened at the required page</w:t>
      </w:r>
    </w:p>
    <w:p w14:paraId="25EC90E9">
      <w:pPr>
        <w:pStyle w:val="27"/>
        <w:spacing w:after="60"/>
        <w:rPr>
          <w:rFonts w:hint="default" w:ascii="Times New Roman" w:hAnsi="Times New Roman" w:cs="Times New Roman"/>
        </w:rPr>
      </w:pPr>
      <w:r>
        <w:rPr>
          <w:rFonts w:hint="default" w:ascii="Times New Roman" w:hAnsi="Times New Roman" w:cs="Times New Roman"/>
        </w:rPr>
        <w:t>Terminal output showing title and URL</w:t>
      </w:r>
    </w:p>
    <w:p w14:paraId="5D42F91C">
      <w:pPr>
        <w:pStyle w:val="27"/>
        <w:spacing w:after="60"/>
        <w:rPr>
          <w:rFonts w:hint="default" w:ascii="Times New Roman" w:hAnsi="Times New Roman" w:cs="Times New Roman"/>
        </w:rPr>
      </w:pPr>
      <w:r>
        <w:rPr>
          <w:rFonts w:hint="default" w:ascii="Times New Roman" w:hAnsi="Times New Roman" w:cs="Times New Roman"/>
        </w:rPr>
        <w:t>requirements.txt included in the ZIP</w:t>
      </w:r>
    </w:p>
    <w:p w14:paraId="7A4720D7">
      <w:pPr>
        <w:pStyle w:val="2"/>
        <w:rPr>
          <w:rFonts w:hint="default" w:ascii="Times New Roman" w:hAnsi="Times New Roman" w:cs="Times New Roman"/>
        </w:rPr>
      </w:pPr>
      <w:r>
        <w:rPr>
          <w:rFonts w:hint="default" w:ascii="Times New Roman" w:hAnsi="Times New Roman" w:cs="Times New Roman"/>
        </w:rPr>
        <w:t>5. Part B — Technical Investigation Questions (30 marks)</w:t>
      </w:r>
    </w:p>
    <w:p w14:paraId="55FBDD40">
      <w:pPr>
        <w:rPr>
          <w:rFonts w:hint="default" w:ascii="Times New Roman" w:hAnsi="Times New Roman" w:cs="Times New Roman"/>
        </w:rPr>
      </w:pPr>
      <w:r>
        <w:rPr>
          <w:rFonts w:hint="default" w:ascii="Times New Roman" w:hAnsi="Times New Roman" w:cs="Times New Roman"/>
          <w:b/>
          <w:color w:val="1F4E79"/>
        </w:rPr>
        <w:t xml:space="preserve">Q1. </w:t>
      </w:r>
      <w:r>
        <w:rPr>
          <w:rFonts w:hint="default" w:ascii="Times New Roman" w:hAnsi="Times New Roman" w:cs="Times New Roman"/>
        </w:rPr>
        <w:t>What is Selenium, and which types of applications is it designed to automate? State two suitable and two unsuitable use cases.</w:t>
      </w:r>
    </w:p>
    <w:p w14:paraId="78370B31">
      <w:pPr>
        <w:rPr>
          <w:rFonts w:hint="default" w:ascii="Times New Roman" w:hAnsi="Times New Roman" w:cs="Times New Roman"/>
          <w:lang w:val="en-IN"/>
        </w:rPr>
      </w:pPr>
      <w:r>
        <w:rPr>
          <w:rFonts w:hint="default" w:ascii="Times New Roman" w:hAnsi="Times New Roman" w:cs="Times New Roman"/>
          <w:lang w:val="en-IN"/>
        </w:rPr>
        <w:t>Ans.</w:t>
      </w:r>
    </w:p>
    <w:p w14:paraId="76BAE2A8">
      <w:pPr>
        <w:spacing w:line="240" w:lineRule="auto"/>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Selenium is an open-source tool that automates web browser and web applications. It includes web browsers like Chrome, Firefox, Edge, and Safari. It is primarily used for testing websites and web-based applications.</w:t>
      </w:r>
    </w:p>
    <w:p w14:paraId="51E6D14F">
      <w:pPr>
        <w:spacing w:line="240" w:lineRule="auto"/>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IN"/>
        </w:rPr>
        <w:t>Suitable use cases</w:t>
      </w:r>
      <w:r>
        <w:rPr>
          <w:rFonts w:hint="default" w:ascii="Times New Roman" w:hAnsi="Times New Roman" w:cs="Times New Roman"/>
          <w:sz w:val="20"/>
          <w:szCs w:val="20"/>
          <w:lang w:val="en-US"/>
        </w:rPr>
        <w:t>: Login-page testing and checkout testing in e-commerce sites.</w:t>
      </w:r>
    </w:p>
    <w:p w14:paraId="25BE77C7">
      <w:pPr>
        <w:spacing w:line="240" w:lineRule="auto"/>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IN"/>
        </w:rPr>
        <w:t>Unsuitable use cases</w:t>
      </w:r>
      <w:r>
        <w:rPr>
          <w:rFonts w:hint="default" w:ascii="Times New Roman" w:hAnsi="Times New Roman" w:cs="Times New Roman"/>
          <w:sz w:val="20"/>
          <w:szCs w:val="20"/>
          <w:lang w:val="en-US"/>
        </w:rPr>
        <w:t>: Testing desktop applications and mobile devices/hardware sensors.</w:t>
      </w:r>
    </w:p>
    <w:p w14:paraId="1D10F616">
      <w:pPr>
        <w:rPr>
          <w:rFonts w:hint="default" w:ascii="Times New Roman" w:hAnsi="Times New Roman" w:cs="Times New Roman"/>
        </w:rPr>
      </w:pPr>
    </w:p>
    <w:p w14:paraId="3958FDB9">
      <w:pPr>
        <w:rPr>
          <w:rFonts w:hint="default" w:ascii="Times New Roman" w:hAnsi="Times New Roman" w:cs="Times New Roman"/>
        </w:rPr>
      </w:pPr>
      <w:r>
        <w:rPr>
          <w:rFonts w:hint="default" w:ascii="Times New Roman" w:hAnsi="Times New Roman" w:cs="Times New Roman"/>
          <w:b/>
          <w:color w:val="1F4E79"/>
        </w:rPr>
        <w:t xml:space="preserve">Q2. </w:t>
      </w:r>
      <w:r>
        <w:rPr>
          <w:rFonts w:hint="default" w:ascii="Times New Roman" w:hAnsi="Times New Roman" w:cs="Times New Roman"/>
        </w:rPr>
        <w:t>Differentiate Selenium WebDriver, Selenium IDE, and Selenium Grid.</w:t>
      </w:r>
    </w:p>
    <w:p w14:paraId="4701ECC0">
      <w:pPr>
        <w:rPr>
          <w:rFonts w:hint="default" w:ascii="Times New Roman" w:hAnsi="Times New Roman" w:cs="Times New Roman"/>
          <w:lang w:val="en-IN"/>
        </w:rPr>
      </w:pPr>
      <w:r>
        <w:rPr>
          <w:rFonts w:hint="default" w:ascii="Times New Roman" w:hAnsi="Times New Roman" w:cs="Times New Roman"/>
          <w:lang w:val="en-IN"/>
        </w:rPr>
        <w:t>Ans.</w:t>
      </w:r>
    </w:p>
    <w:tbl>
      <w:tblPr>
        <w:tblStyle w:val="39"/>
        <w:tblpPr w:leftFromText="180" w:rightFromText="180" w:vertAnchor="text" w:horzAnchor="margin" w:tblpY="151"/>
        <w:tblW w:w="94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3156"/>
        <w:gridCol w:w="3157"/>
      </w:tblGrid>
      <w:tr w14:paraId="3F91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3156" w:type="dxa"/>
          </w:tcPr>
          <w:p w14:paraId="46D75A1B">
            <w:pPr>
              <w:spacing w:after="0" w:line="240" w:lineRule="auto"/>
              <w:jc w:val="both"/>
              <w:rPr>
                <w:rFonts w:hint="default" w:ascii="Times New Roman" w:hAnsi="Times New Roman" w:cs="Times New Roman"/>
                <w:bCs/>
                <w:sz w:val="20"/>
                <w:szCs w:val="20"/>
                <w:lang w:val="en-US"/>
              </w:rPr>
            </w:pPr>
          </w:p>
          <w:p w14:paraId="31D9590C">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 xml:space="preserve">           Selenium WebDriver</w:t>
            </w:r>
          </w:p>
        </w:tc>
        <w:tc>
          <w:tcPr>
            <w:tcW w:w="3156" w:type="dxa"/>
          </w:tcPr>
          <w:p w14:paraId="7E46D96A">
            <w:pPr>
              <w:spacing w:after="0" w:line="240" w:lineRule="auto"/>
              <w:jc w:val="both"/>
              <w:rPr>
                <w:rFonts w:hint="default" w:ascii="Times New Roman" w:hAnsi="Times New Roman" w:cs="Times New Roman"/>
                <w:bCs/>
                <w:sz w:val="20"/>
                <w:szCs w:val="20"/>
                <w:lang w:val="en-US"/>
              </w:rPr>
            </w:pPr>
          </w:p>
          <w:p w14:paraId="7A39E325">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 xml:space="preserve">                Selenium IDE</w:t>
            </w:r>
          </w:p>
        </w:tc>
        <w:tc>
          <w:tcPr>
            <w:tcW w:w="3157" w:type="dxa"/>
          </w:tcPr>
          <w:p w14:paraId="59BA7945">
            <w:pPr>
              <w:spacing w:after="0" w:line="240" w:lineRule="auto"/>
              <w:jc w:val="both"/>
              <w:rPr>
                <w:rFonts w:hint="default" w:ascii="Times New Roman" w:hAnsi="Times New Roman" w:cs="Times New Roman"/>
                <w:bCs/>
                <w:sz w:val="20"/>
                <w:szCs w:val="20"/>
                <w:lang w:val="en-US"/>
              </w:rPr>
            </w:pPr>
          </w:p>
          <w:p w14:paraId="19CBEEB7">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 xml:space="preserve">                Selenium Grid</w:t>
            </w:r>
          </w:p>
        </w:tc>
      </w:tr>
      <w:tr w14:paraId="0EB0E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3156" w:type="dxa"/>
          </w:tcPr>
          <w:p w14:paraId="32D14CC0">
            <w:pPr>
              <w:spacing w:after="0" w:line="240" w:lineRule="auto"/>
              <w:jc w:val="both"/>
              <w:rPr>
                <w:rFonts w:hint="default" w:ascii="Times New Roman" w:hAnsi="Times New Roman" w:cs="Times New Roman"/>
                <w:bCs/>
                <w:sz w:val="20"/>
                <w:szCs w:val="20"/>
                <w:lang w:val="en-US"/>
              </w:rPr>
            </w:pPr>
          </w:p>
          <w:p w14:paraId="310759D9">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Selenium WebDriver helps develop automated browser tests through the use of programming languages like Python, Java, and C#.</w:t>
            </w:r>
          </w:p>
          <w:p w14:paraId="51EA4A61">
            <w:pPr>
              <w:spacing w:after="0" w:line="240" w:lineRule="auto"/>
              <w:jc w:val="both"/>
              <w:rPr>
                <w:rFonts w:hint="default" w:ascii="Times New Roman" w:hAnsi="Times New Roman" w:cs="Times New Roman"/>
                <w:bCs/>
                <w:sz w:val="20"/>
                <w:szCs w:val="20"/>
                <w:lang w:val="en-US"/>
              </w:rPr>
            </w:pPr>
          </w:p>
        </w:tc>
        <w:tc>
          <w:tcPr>
            <w:tcW w:w="3156" w:type="dxa"/>
          </w:tcPr>
          <w:p w14:paraId="0A9E4C4B">
            <w:pPr>
              <w:spacing w:after="0" w:line="240" w:lineRule="auto"/>
              <w:jc w:val="both"/>
              <w:rPr>
                <w:rFonts w:hint="default" w:ascii="Times New Roman" w:hAnsi="Times New Roman" w:cs="Times New Roman"/>
                <w:bCs/>
                <w:sz w:val="20"/>
                <w:szCs w:val="20"/>
                <w:lang w:val="en-US"/>
              </w:rPr>
            </w:pPr>
          </w:p>
          <w:p w14:paraId="75E1A260">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Selenium IDE is an add-on for browsers that helps record and playback browser operations with little to no coding involved.</w:t>
            </w:r>
          </w:p>
          <w:p w14:paraId="243444C8">
            <w:pPr>
              <w:spacing w:after="0" w:line="240" w:lineRule="auto"/>
              <w:jc w:val="both"/>
              <w:rPr>
                <w:rFonts w:hint="default" w:ascii="Times New Roman" w:hAnsi="Times New Roman" w:cs="Times New Roman"/>
                <w:bCs/>
                <w:sz w:val="20"/>
                <w:szCs w:val="20"/>
                <w:lang w:val="en-US"/>
              </w:rPr>
            </w:pPr>
          </w:p>
        </w:tc>
        <w:tc>
          <w:tcPr>
            <w:tcW w:w="3157" w:type="dxa"/>
          </w:tcPr>
          <w:p w14:paraId="5A5A0A4B">
            <w:pPr>
              <w:spacing w:after="0" w:line="240" w:lineRule="auto"/>
              <w:jc w:val="both"/>
              <w:rPr>
                <w:rFonts w:hint="default" w:ascii="Times New Roman" w:hAnsi="Times New Roman" w:cs="Times New Roman"/>
                <w:bCs/>
                <w:sz w:val="20"/>
                <w:szCs w:val="20"/>
                <w:lang w:val="en-US"/>
              </w:rPr>
            </w:pPr>
          </w:p>
          <w:p w14:paraId="4B49C346">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Selenium Grid lets one test on multiple browsers and operating systems.</w:t>
            </w:r>
          </w:p>
          <w:p w14:paraId="043F6275">
            <w:pPr>
              <w:spacing w:after="0" w:line="240" w:lineRule="auto"/>
              <w:jc w:val="both"/>
              <w:rPr>
                <w:rFonts w:hint="default" w:ascii="Times New Roman" w:hAnsi="Times New Roman" w:cs="Times New Roman"/>
                <w:bCs/>
                <w:sz w:val="20"/>
                <w:szCs w:val="20"/>
                <w:lang w:val="en-US"/>
              </w:rPr>
            </w:pPr>
          </w:p>
        </w:tc>
      </w:tr>
      <w:tr w14:paraId="141F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trPr>
        <w:tc>
          <w:tcPr>
            <w:tcW w:w="3156" w:type="dxa"/>
          </w:tcPr>
          <w:p w14:paraId="41654C52">
            <w:pPr>
              <w:spacing w:after="0" w:line="240" w:lineRule="auto"/>
              <w:jc w:val="both"/>
              <w:rPr>
                <w:rFonts w:hint="default" w:ascii="Times New Roman" w:hAnsi="Times New Roman" w:cs="Times New Roman"/>
                <w:bCs/>
                <w:sz w:val="20"/>
                <w:szCs w:val="20"/>
                <w:lang w:val="en-US"/>
              </w:rPr>
            </w:pPr>
          </w:p>
          <w:p w14:paraId="3374F42E">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WebDriver is ideal for complex automation</w:t>
            </w:r>
          </w:p>
        </w:tc>
        <w:tc>
          <w:tcPr>
            <w:tcW w:w="3156" w:type="dxa"/>
          </w:tcPr>
          <w:p w14:paraId="65C20033">
            <w:pPr>
              <w:spacing w:after="0" w:line="240" w:lineRule="auto"/>
              <w:jc w:val="both"/>
              <w:rPr>
                <w:rFonts w:hint="default" w:ascii="Times New Roman" w:hAnsi="Times New Roman" w:cs="Times New Roman"/>
                <w:bCs/>
                <w:sz w:val="20"/>
                <w:szCs w:val="20"/>
                <w:lang w:val="en-US"/>
              </w:rPr>
            </w:pPr>
          </w:p>
          <w:p w14:paraId="28C8628D">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 xml:space="preserve">  IDE works well for basic tests</w:t>
            </w:r>
          </w:p>
        </w:tc>
        <w:tc>
          <w:tcPr>
            <w:tcW w:w="3157" w:type="dxa"/>
          </w:tcPr>
          <w:p w14:paraId="49C19154">
            <w:pPr>
              <w:spacing w:after="0" w:line="240" w:lineRule="auto"/>
              <w:jc w:val="both"/>
              <w:rPr>
                <w:rFonts w:hint="default" w:ascii="Times New Roman" w:hAnsi="Times New Roman" w:cs="Times New Roman"/>
                <w:bCs/>
                <w:sz w:val="20"/>
                <w:szCs w:val="20"/>
                <w:lang w:val="en-US"/>
              </w:rPr>
            </w:pPr>
          </w:p>
          <w:p w14:paraId="21F12261">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whereas Grid works well for parallel testing.</w:t>
            </w:r>
          </w:p>
          <w:p w14:paraId="2A798CE5">
            <w:pPr>
              <w:spacing w:after="0" w:line="240" w:lineRule="auto"/>
              <w:jc w:val="both"/>
              <w:rPr>
                <w:rFonts w:hint="default" w:ascii="Times New Roman" w:hAnsi="Times New Roman" w:cs="Times New Roman"/>
                <w:bCs/>
                <w:sz w:val="20"/>
                <w:szCs w:val="20"/>
                <w:lang w:val="en-US"/>
              </w:rPr>
            </w:pPr>
          </w:p>
        </w:tc>
      </w:tr>
    </w:tbl>
    <w:p w14:paraId="02BB49A1">
      <w:pPr>
        <w:rPr>
          <w:rFonts w:hint="default" w:ascii="Times New Roman" w:hAnsi="Times New Roman" w:cs="Times New Roman"/>
        </w:rPr>
      </w:pPr>
    </w:p>
    <w:p w14:paraId="46E3FBB2">
      <w:pPr>
        <w:rPr>
          <w:rFonts w:hint="default" w:ascii="Times New Roman" w:hAnsi="Times New Roman" w:cs="Times New Roman"/>
        </w:rPr>
      </w:pPr>
      <w:r>
        <w:rPr>
          <w:rFonts w:hint="default" w:ascii="Times New Roman" w:hAnsi="Times New Roman" w:cs="Times New Roman"/>
          <w:b/>
          <w:color w:val="1F4E79"/>
        </w:rPr>
        <w:t xml:space="preserve">Q3. </w:t>
      </w:r>
      <w:r>
        <w:rPr>
          <w:rFonts w:hint="default" w:ascii="Times New Roman" w:hAnsi="Times New Roman" w:cs="Times New Roman"/>
        </w:rPr>
        <w:t>Explain the roles of the test script, Selenium client library, browser driver, browser, and WebDriver protocol during one command such as driver.get().</w:t>
      </w:r>
    </w:p>
    <w:p w14:paraId="06D08260">
      <w:pPr>
        <w:rPr>
          <w:rFonts w:hint="default" w:ascii="Times New Roman" w:hAnsi="Times New Roman" w:cs="Times New Roman"/>
          <w:lang w:val="en-IN"/>
        </w:rPr>
      </w:pPr>
      <w:r>
        <w:rPr>
          <w:rFonts w:hint="default" w:ascii="Times New Roman" w:hAnsi="Times New Roman" w:cs="Times New Roman"/>
          <w:lang w:val="en-IN"/>
        </w:rPr>
        <w:t>Ans.</w:t>
      </w:r>
    </w:p>
    <w:tbl>
      <w:tblPr>
        <w:tblStyle w:val="39"/>
        <w:tblpPr w:leftFromText="180" w:rightFromText="180" w:vertAnchor="text" w:horzAnchor="margin" w:tblpY="177"/>
        <w:tblW w:w="97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7387"/>
      </w:tblGrid>
      <w:tr w14:paraId="4F112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trPr>
        <w:tc>
          <w:tcPr>
            <w:tcW w:w="2405" w:type="dxa"/>
          </w:tcPr>
          <w:p w14:paraId="6BAD0A0F">
            <w:pPr>
              <w:spacing w:after="0" w:line="240" w:lineRule="auto"/>
              <w:jc w:val="both"/>
              <w:rPr>
                <w:rFonts w:hint="default" w:ascii="Times New Roman" w:hAnsi="Times New Roman" w:cs="Times New Roman"/>
                <w:sz w:val="20"/>
                <w:szCs w:val="20"/>
              </w:rPr>
            </w:pPr>
          </w:p>
          <w:p w14:paraId="7007265A">
            <w:pPr>
              <w:spacing w:after="0"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Test Script</w:t>
            </w:r>
          </w:p>
          <w:p w14:paraId="17758024">
            <w:pPr>
              <w:spacing w:after="0" w:line="240" w:lineRule="auto"/>
              <w:jc w:val="both"/>
              <w:rPr>
                <w:rFonts w:hint="default" w:ascii="Times New Roman" w:hAnsi="Times New Roman" w:cs="Times New Roman"/>
                <w:sz w:val="20"/>
                <w:szCs w:val="20"/>
              </w:rPr>
            </w:pPr>
          </w:p>
        </w:tc>
        <w:tc>
          <w:tcPr>
            <w:tcW w:w="7387" w:type="dxa"/>
          </w:tcPr>
          <w:p w14:paraId="2C74DA53">
            <w:pPr>
              <w:spacing w:after="0" w:line="240" w:lineRule="auto"/>
              <w:jc w:val="both"/>
              <w:rPr>
                <w:rFonts w:hint="default" w:ascii="Times New Roman" w:hAnsi="Times New Roman" w:cs="Times New Roman"/>
                <w:sz w:val="20"/>
                <w:szCs w:val="20"/>
              </w:rPr>
            </w:pPr>
          </w:p>
          <w:p w14:paraId="11C1B388">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the test script contains commands such as driver.get("https://example.com").</w:t>
            </w:r>
          </w:p>
        </w:tc>
      </w:tr>
      <w:tr w14:paraId="7EB1D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2405" w:type="dxa"/>
          </w:tcPr>
          <w:p w14:paraId="78303FCC">
            <w:pPr>
              <w:spacing w:after="0" w:line="240" w:lineRule="auto"/>
              <w:jc w:val="both"/>
              <w:rPr>
                <w:rFonts w:hint="default" w:ascii="Times New Roman" w:hAnsi="Times New Roman" w:cs="Times New Roman"/>
                <w:sz w:val="20"/>
                <w:szCs w:val="20"/>
              </w:rPr>
            </w:pPr>
          </w:p>
          <w:p w14:paraId="5F6D1301">
            <w:pPr>
              <w:spacing w:after="0"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Selenium client library</w:t>
            </w:r>
          </w:p>
        </w:tc>
        <w:tc>
          <w:tcPr>
            <w:tcW w:w="7387" w:type="dxa"/>
          </w:tcPr>
          <w:p w14:paraId="5FD6689B">
            <w:pPr>
              <w:spacing w:after="0" w:line="240" w:lineRule="auto"/>
              <w:jc w:val="both"/>
              <w:rPr>
                <w:rFonts w:hint="default" w:ascii="Times New Roman" w:hAnsi="Times New Roman" w:cs="Times New Roman"/>
                <w:sz w:val="20"/>
                <w:szCs w:val="20"/>
              </w:rPr>
            </w:pPr>
          </w:p>
          <w:p w14:paraId="767EEF5E">
            <w:pPr>
              <w:spacing w:after="0" w:line="240" w:lineRule="auto"/>
              <w:rPr>
                <w:rFonts w:hint="default" w:ascii="Times New Roman" w:hAnsi="Times New Roman" w:cs="Times New Roman"/>
                <w:sz w:val="20"/>
                <w:szCs w:val="20"/>
              </w:rPr>
            </w:pPr>
            <w:r>
              <w:rPr>
                <w:rFonts w:hint="default" w:ascii="Times New Roman" w:hAnsi="Times New Roman" w:cs="Times New Roman"/>
                <w:sz w:val="20"/>
                <w:szCs w:val="20"/>
              </w:rPr>
              <w:t>The Selenium client library converts the Python command into a WebDriver request.</w:t>
            </w:r>
            <w:r>
              <w:rPr>
                <w:rFonts w:hint="default" w:ascii="Times New Roman" w:hAnsi="Times New Roman" w:cs="Times New Roman"/>
                <w:sz w:val="20"/>
                <w:szCs w:val="20"/>
              </w:rPr>
              <w:br w:type="textWrapping"/>
            </w:r>
          </w:p>
        </w:tc>
      </w:tr>
      <w:tr w14:paraId="0E39F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7" w:hRule="atLeast"/>
        </w:trPr>
        <w:tc>
          <w:tcPr>
            <w:tcW w:w="2405" w:type="dxa"/>
          </w:tcPr>
          <w:p w14:paraId="1B51C6AE">
            <w:pPr>
              <w:spacing w:after="0" w:line="240" w:lineRule="auto"/>
              <w:jc w:val="both"/>
              <w:rPr>
                <w:rFonts w:hint="default" w:ascii="Times New Roman" w:hAnsi="Times New Roman" w:cs="Times New Roman"/>
                <w:sz w:val="20"/>
                <w:szCs w:val="20"/>
              </w:rPr>
            </w:pPr>
          </w:p>
          <w:p w14:paraId="07F08EDD">
            <w:pPr>
              <w:spacing w:after="0"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Browser driver</w:t>
            </w:r>
          </w:p>
        </w:tc>
        <w:tc>
          <w:tcPr>
            <w:tcW w:w="7387" w:type="dxa"/>
          </w:tcPr>
          <w:p w14:paraId="22C59D36">
            <w:pPr>
              <w:spacing w:after="0" w:line="240" w:lineRule="auto"/>
              <w:jc w:val="both"/>
              <w:rPr>
                <w:rFonts w:hint="default" w:ascii="Times New Roman" w:hAnsi="Times New Roman" w:cs="Times New Roman"/>
                <w:sz w:val="20"/>
                <w:szCs w:val="20"/>
              </w:rPr>
            </w:pPr>
          </w:p>
          <w:p w14:paraId="32A565AA">
            <w:pPr>
              <w:spacing w:after="0"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 browser driver receives the request and controls the actual browser.</w:t>
            </w:r>
          </w:p>
        </w:tc>
      </w:tr>
      <w:tr w14:paraId="6E65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trPr>
        <w:tc>
          <w:tcPr>
            <w:tcW w:w="2405" w:type="dxa"/>
          </w:tcPr>
          <w:p w14:paraId="59792CAB">
            <w:pPr>
              <w:spacing w:after="0" w:line="240" w:lineRule="auto"/>
              <w:jc w:val="both"/>
              <w:rPr>
                <w:rFonts w:hint="default" w:ascii="Times New Roman" w:hAnsi="Times New Roman" w:cs="Times New Roman"/>
                <w:sz w:val="20"/>
                <w:szCs w:val="20"/>
              </w:rPr>
            </w:pPr>
          </w:p>
          <w:p w14:paraId="6117670A">
            <w:pPr>
              <w:spacing w:after="0"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Browser</w:t>
            </w:r>
          </w:p>
        </w:tc>
        <w:tc>
          <w:tcPr>
            <w:tcW w:w="7387" w:type="dxa"/>
          </w:tcPr>
          <w:p w14:paraId="6F58A231">
            <w:pPr>
              <w:spacing w:after="0" w:line="240" w:lineRule="auto"/>
              <w:jc w:val="both"/>
              <w:rPr>
                <w:rFonts w:hint="default" w:ascii="Times New Roman" w:hAnsi="Times New Roman" w:cs="Times New Roman"/>
                <w:sz w:val="20"/>
                <w:szCs w:val="20"/>
              </w:rPr>
            </w:pPr>
          </w:p>
          <w:p w14:paraId="59D8D4BB">
            <w:pPr>
              <w:spacing w:after="0"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 browser performs the requested action, such as navigating to the specified URL.</w:t>
            </w:r>
          </w:p>
        </w:tc>
      </w:tr>
      <w:tr w14:paraId="7355B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2" w:hRule="atLeast"/>
        </w:trPr>
        <w:tc>
          <w:tcPr>
            <w:tcW w:w="2405" w:type="dxa"/>
          </w:tcPr>
          <w:p w14:paraId="7F27896E">
            <w:pPr>
              <w:spacing w:after="0" w:line="240" w:lineRule="auto"/>
              <w:jc w:val="both"/>
              <w:rPr>
                <w:rFonts w:hint="default" w:ascii="Times New Roman" w:hAnsi="Times New Roman" w:cs="Times New Roman"/>
                <w:sz w:val="20"/>
                <w:szCs w:val="20"/>
              </w:rPr>
            </w:pPr>
          </w:p>
          <w:p w14:paraId="570AE727">
            <w:pPr>
              <w:spacing w:after="0"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WebDriver protocol</w:t>
            </w:r>
          </w:p>
        </w:tc>
        <w:tc>
          <w:tcPr>
            <w:tcW w:w="7387" w:type="dxa"/>
          </w:tcPr>
          <w:p w14:paraId="7B08B299">
            <w:pPr>
              <w:spacing w:after="0" w:line="240" w:lineRule="auto"/>
              <w:jc w:val="both"/>
              <w:rPr>
                <w:rFonts w:hint="default" w:ascii="Times New Roman" w:hAnsi="Times New Roman" w:cs="Times New Roman"/>
                <w:sz w:val="20"/>
                <w:szCs w:val="20"/>
              </w:rPr>
            </w:pPr>
          </w:p>
          <w:p w14:paraId="5852961D">
            <w:pPr>
              <w:spacing w:after="0"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The WebDriver protocol defines how commands are communicated between Selenium and the browser driver.</w:t>
            </w:r>
          </w:p>
        </w:tc>
      </w:tr>
    </w:tbl>
    <w:p w14:paraId="1C87C952">
      <w:pPr>
        <w:rPr>
          <w:rFonts w:hint="default" w:ascii="Times New Roman" w:hAnsi="Times New Roman" w:cs="Times New Roman"/>
        </w:rPr>
      </w:pPr>
    </w:p>
    <w:p w14:paraId="59425FF2">
      <w:pPr>
        <w:rPr>
          <w:rFonts w:hint="default" w:ascii="Times New Roman" w:hAnsi="Times New Roman" w:cs="Times New Roman"/>
        </w:rPr>
      </w:pPr>
      <w:r>
        <w:rPr>
          <w:rFonts w:hint="default" w:ascii="Times New Roman" w:hAnsi="Times New Roman" w:cs="Times New Roman"/>
          <w:b/>
          <w:color w:val="1F4E79"/>
        </w:rPr>
        <w:t xml:space="preserve">Q4. </w:t>
      </w:r>
      <w:r>
        <w:rPr>
          <w:rFonts w:hint="default" w:ascii="Times New Roman" w:hAnsi="Times New Roman" w:cs="Times New Roman"/>
        </w:rPr>
        <w:t>Why is a virtual environment recommended? What problem can occur when packages are installed globally?</w:t>
      </w:r>
    </w:p>
    <w:p w14:paraId="2F1057F3">
      <w:pPr>
        <w:rPr>
          <w:rFonts w:hint="default" w:ascii="Times New Roman" w:hAnsi="Times New Roman" w:cs="Times New Roman"/>
          <w:lang w:val="en-IN"/>
        </w:rPr>
      </w:pPr>
      <w:r>
        <w:rPr>
          <w:rFonts w:hint="default" w:ascii="Times New Roman" w:hAnsi="Times New Roman" w:cs="Times New Roman"/>
          <w:lang w:val="en-IN"/>
        </w:rPr>
        <w:t>Ans.</w:t>
      </w:r>
    </w:p>
    <w:p w14:paraId="4EAA3F8E">
      <w:pPr>
        <w:spacing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Virtual environment provides a standalone Python environment for a specific project. This helps the project to install its own version of Selenium and other relevant packages. In absence of virtual environment, globally installed packages can create conflicts with different projects. This is because upgrading Selenium in one project can break another project. Hence, virtual environments provide better dependency management and reproducibility.</w:t>
      </w:r>
    </w:p>
    <w:p w14:paraId="7A9010F6">
      <w:pPr>
        <w:rPr>
          <w:rFonts w:hint="default" w:ascii="Times New Roman" w:hAnsi="Times New Roman" w:cs="Times New Roman"/>
        </w:rPr>
      </w:pPr>
    </w:p>
    <w:p w14:paraId="62E5E703">
      <w:pPr>
        <w:rPr>
          <w:rFonts w:hint="default" w:ascii="Times New Roman" w:hAnsi="Times New Roman" w:cs="Times New Roman"/>
        </w:rPr>
      </w:pPr>
      <w:r>
        <w:rPr>
          <w:rFonts w:hint="default" w:ascii="Times New Roman" w:hAnsi="Times New Roman" w:cs="Times New Roman"/>
          <w:b/>
          <w:color w:val="1F4E79"/>
        </w:rPr>
        <w:t xml:space="preserve">Q5. </w:t>
      </w:r>
      <w:r>
        <w:rPr>
          <w:rFonts w:hint="default" w:ascii="Times New Roman" w:hAnsi="Times New Roman" w:cs="Times New Roman"/>
        </w:rPr>
        <w:t>What is Selenium Manager? How has it changed driver setup in recent Selenium versions?</w:t>
      </w:r>
    </w:p>
    <w:p w14:paraId="5304F38A">
      <w:pPr>
        <w:rPr>
          <w:rFonts w:hint="default" w:ascii="Times New Roman" w:hAnsi="Times New Roman" w:cs="Times New Roman"/>
          <w:lang w:val="en-IN"/>
        </w:rPr>
      </w:pPr>
      <w:r>
        <w:rPr>
          <w:rFonts w:hint="default" w:ascii="Times New Roman" w:hAnsi="Times New Roman" w:cs="Times New Roman"/>
          <w:lang w:val="en-IN"/>
        </w:rPr>
        <w:t>Ans.</w:t>
      </w:r>
    </w:p>
    <w:p w14:paraId="1AF5C9DD">
      <w:pPr>
        <w:spacing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Selenium Manager is an inbuilt Selenium utility that manages browser drivers automatically. It detects the browser installed and provides an appropriate driver whenever necessary. In new Selenium releases, the driver is not needed to be downloaded by users manually. For instance, the function of webdriver.Chrome() can launch Chrome browser without setting the path for chromedriver.</w:t>
      </w:r>
    </w:p>
    <w:p w14:paraId="289E15B3">
      <w:pPr>
        <w:rPr>
          <w:rFonts w:hint="default" w:ascii="Times New Roman" w:hAnsi="Times New Roman" w:cs="Times New Roman"/>
          <w:lang w:val="en-IN"/>
        </w:rPr>
      </w:pPr>
    </w:p>
    <w:p w14:paraId="124D045A">
      <w:pPr>
        <w:rPr>
          <w:rFonts w:hint="default" w:ascii="Times New Roman" w:hAnsi="Times New Roman" w:cs="Times New Roman"/>
        </w:rPr>
      </w:pPr>
      <w:r>
        <w:rPr>
          <w:rFonts w:hint="default" w:ascii="Times New Roman" w:hAnsi="Times New Roman" w:cs="Times New Roman"/>
          <w:b/>
          <w:color w:val="1F4E79"/>
        </w:rPr>
        <w:t xml:space="preserve">Q6. </w:t>
      </w:r>
      <w:r>
        <w:rPr>
          <w:rFonts w:hint="default" w:ascii="Times New Roman" w:hAnsi="Times New Roman" w:cs="Times New Roman"/>
        </w:rPr>
        <w:t>Differentiate driver.find_element() and driver.find_elements(). What is returned when no element matches?</w:t>
      </w:r>
    </w:p>
    <w:p w14:paraId="17628647">
      <w:pPr>
        <w:rPr>
          <w:rFonts w:hint="default" w:ascii="Times New Roman" w:hAnsi="Times New Roman" w:cs="Times New Roman"/>
          <w:lang w:val="en-IN"/>
        </w:rPr>
      </w:pPr>
      <w:r>
        <w:rPr>
          <w:rFonts w:hint="default" w:ascii="Times New Roman" w:hAnsi="Times New Roman" w:cs="Times New Roman"/>
          <w:lang w:val="en-IN"/>
        </w:rPr>
        <w:t xml:space="preserve">Ans. </w:t>
      </w:r>
    </w:p>
    <w:p w14:paraId="0DB6D1A6">
      <w:pPr>
        <w:spacing w:line="240" w:lineRule="auto"/>
        <w:jc w:val="both"/>
        <w:rPr>
          <w:rFonts w:hint="default" w:ascii="Times New Roman" w:hAnsi="Times New Roman" w:cs="Times New Roman"/>
          <w:sz w:val="20"/>
          <w:szCs w:val="20"/>
        </w:rPr>
      </w:pPr>
      <w:r>
        <w:rPr>
          <w:rFonts w:hint="default" w:ascii="Times New Roman" w:hAnsi="Times New Roman" w:cs="Times New Roman"/>
          <w:sz w:val="20"/>
          <w:szCs w:val="20"/>
        </w:rPr>
        <w:t>driver.find_element() is used when you want to find one element on the webpage.  It returns a single WebElement object representing the first matching element. If no matching element is found, it raises a NoSuchElementException.</w:t>
      </w:r>
    </w:p>
    <w:p w14:paraId="0467BCEF">
      <w:pPr>
        <w:spacing w:line="240" w:lineRule="auto"/>
        <w:jc w:val="both"/>
        <w:rPr>
          <w:rFonts w:hint="default" w:ascii="Times New Roman" w:hAnsi="Times New Roman" w:cs="Times New Roman"/>
          <w:sz w:val="20"/>
          <w:szCs w:val="20"/>
        </w:rPr>
      </w:pPr>
      <w:r>
        <w:rPr>
          <w:rFonts w:hint="default" w:ascii="Times New Roman" w:hAnsi="Times New Roman" w:cs="Times New Roman"/>
          <w:b/>
          <w:bCs/>
          <w:sz w:val="20"/>
          <w:szCs w:val="20"/>
        </w:rPr>
        <w:t>driver.find_elements()</w:t>
      </w:r>
      <w:r>
        <w:rPr>
          <w:rFonts w:hint="default" w:ascii="Times New Roman" w:hAnsi="Times New Roman" w:cs="Times New Roman"/>
          <w:sz w:val="20"/>
          <w:szCs w:val="20"/>
        </w:rPr>
        <w:t xml:space="preserve"> is used to find </w:t>
      </w:r>
      <w:r>
        <w:rPr>
          <w:rFonts w:hint="default" w:ascii="Times New Roman" w:hAnsi="Times New Roman" w:cs="Times New Roman"/>
          <w:b/>
          <w:bCs/>
          <w:sz w:val="20"/>
          <w:szCs w:val="20"/>
        </w:rPr>
        <w:t>multiple elements</w:t>
      </w:r>
      <w:r>
        <w:rPr>
          <w:rFonts w:hint="default" w:ascii="Times New Roman" w:hAnsi="Times New Roman" w:cs="Times New Roman"/>
          <w:sz w:val="20"/>
          <w:szCs w:val="20"/>
        </w:rPr>
        <w:t xml:space="preserve"> matching the locator.   It returns a </w:t>
      </w:r>
      <w:r>
        <w:rPr>
          <w:rFonts w:hint="default" w:ascii="Times New Roman" w:hAnsi="Times New Roman" w:cs="Times New Roman"/>
          <w:b/>
          <w:bCs/>
          <w:sz w:val="20"/>
          <w:szCs w:val="20"/>
        </w:rPr>
        <w:t>list of WebElement objects</w:t>
      </w:r>
      <w:r>
        <w:rPr>
          <w:rFonts w:hint="default" w:ascii="Times New Roman" w:hAnsi="Times New Roman" w:cs="Times New Roman"/>
          <w:sz w:val="20"/>
          <w:szCs w:val="20"/>
        </w:rPr>
        <w:t xml:space="preserve">; if no element matches, it returns an </w:t>
      </w:r>
      <w:r>
        <w:rPr>
          <w:rFonts w:hint="default" w:ascii="Times New Roman" w:hAnsi="Times New Roman" w:cs="Times New Roman"/>
          <w:b/>
          <w:bCs/>
          <w:sz w:val="20"/>
          <w:szCs w:val="20"/>
        </w:rPr>
        <w:t>empty list []</w:t>
      </w:r>
      <w:r>
        <w:rPr>
          <w:rFonts w:hint="default" w:ascii="Times New Roman" w:hAnsi="Times New Roman" w:cs="Times New Roman"/>
          <w:sz w:val="20"/>
          <w:szCs w:val="20"/>
        </w:rPr>
        <w:t>.</w:t>
      </w:r>
    </w:p>
    <w:p w14:paraId="56D764ED">
      <w:pPr>
        <w:rPr>
          <w:rFonts w:hint="default" w:ascii="Times New Roman" w:hAnsi="Times New Roman" w:cs="Times New Roman"/>
          <w:lang w:val="en-IN"/>
        </w:rPr>
      </w:pPr>
    </w:p>
    <w:p w14:paraId="4F0B3359">
      <w:pPr>
        <w:rPr>
          <w:rFonts w:hint="default" w:ascii="Times New Roman" w:hAnsi="Times New Roman" w:cs="Times New Roman"/>
        </w:rPr>
      </w:pPr>
      <w:r>
        <w:rPr>
          <w:rFonts w:hint="default" w:ascii="Times New Roman" w:hAnsi="Times New Roman" w:cs="Times New Roman"/>
          <w:b/>
          <w:color w:val="1F4E79"/>
        </w:rPr>
        <w:t xml:space="preserve">Q7. </w:t>
      </w:r>
      <w:r>
        <w:rPr>
          <w:rFonts w:hint="default" w:ascii="Times New Roman" w:hAnsi="Times New Roman" w:cs="Times New Roman"/>
        </w:rPr>
        <w:t>Compare ID, name, class name, CSS selector, and XPath locators. Which locator strategy would you prefer for stable tests, and why?</w:t>
      </w:r>
    </w:p>
    <w:p w14:paraId="1B66850C">
      <w:pPr>
        <w:rPr>
          <w:rFonts w:hint="default" w:ascii="Times New Roman" w:hAnsi="Times New Roman" w:cs="Times New Roman"/>
          <w:lang w:val="en-IN"/>
        </w:rPr>
      </w:pPr>
      <w:r>
        <w:rPr>
          <w:rFonts w:hint="default" w:ascii="Times New Roman" w:hAnsi="Times New Roman" w:cs="Times New Roman"/>
          <w:lang w:val="en-IN"/>
        </w:rPr>
        <w:t>Ans.</w:t>
      </w:r>
    </w:p>
    <w:p w14:paraId="6ADCA71A">
      <w:pPr>
        <w:pStyle w:val="147"/>
        <w:numPr>
          <w:ilvl w:val="0"/>
          <w:numId w:val="8"/>
        </w:numPr>
        <w:spacing w:line="240" w:lineRule="auto"/>
        <w:jc w:val="both"/>
        <w:rPr>
          <w:rFonts w:hint="default" w:ascii="Times New Roman" w:hAnsi="Times New Roman" w:cs="Times New Roman"/>
          <w:bCs/>
          <w:sz w:val="20"/>
          <w:szCs w:val="20"/>
          <w:lang w:val="en-US"/>
        </w:rPr>
      </w:pPr>
      <w:r>
        <w:rPr>
          <w:rFonts w:hint="default" w:ascii="Times New Roman" w:hAnsi="Times New Roman" w:cs="Times New Roman"/>
          <w:b/>
          <w:bCs/>
          <w:sz w:val="20"/>
          <w:szCs w:val="20"/>
        </w:rPr>
        <w:t>ID</w:t>
      </w:r>
      <w:r>
        <w:rPr>
          <w:rFonts w:hint="default" w:ascii="Times New Roman" w:hAnsi="Times New Roman" w:cs="Times New Roman"/>
          <w:bCs/>
          <w:sz w:val="20"/>
          <w:szCs w:val="20"/>
        </w:rPr>
        <w:t xml:space="preserve"> is generally fast and stable when the ID is unique and does not change.</w:t>
      </w:r>
    </w:p>
    <w:p w14:paraId="70BDACAC">
      <w:pPr>
        <w:pStyle w:val="147"/>
        <w:numPr>
          <w:ilvl w:val="0"/>
          <w:numId w:val="8"/>
        </w:numPr>
        <w:spacing w:line="240" w:lineRule="auto"/>
        <w:jc w:val="both"/>
        <w:rPr>
          <w:rFonts w:hint="default" w:ascii="Times New Roman" w:hAnsi="Times New Roman" w:cs="Times New Roman"/>
          <w:bCs/>
          <w:sz w:val="20"/>
          <w:szCs w:val="20"/>
          <w:lang w:val="en-US"/>
        </w:rPr>
      </w:pPr>
      <w:r>
        <w:rPr>
          <w:rFonts w:hint="default" w:ascii="Times New Roman" w:hAnsi="Times New Roman" w:cs="Times New Roman"/>
          <w:b/>
          <w:bCs/>
          <w:sz w:val="20"/>
          <w:szCs w:val="20"/>
        </w:rPr>
        <w:t>Name</w:t>
      </w:r>
      <w:r>
        <w:rPr>
          <w:rFonts w:hint="default" w:ascii="Times New Roman" w:hAnsi="Times New Roman" w:cs="Times New Roman"/>
          <w:bCs/>
          <w:sz w:val="20"/>
          <w:szCs w:val="20"/>
        </w:rPr>
        <w:t xml:space="preserve"> and </w:t>
      </w:r>
      <w:r>
        <w:rPr>
          <w:rFonts w:hint="default" w:ascii="Times New Roman" w:hAnsi="Times New Roman" w:cs="Times New Roman"/>
          <w:b/>
          <w:bCs/>
          <w:sz w:val="20"/>
          <w:szCs w:val="20"/>
        </w:rPr>
        <w:t>class name</w:t>
      </w:r>
      <w:r>
        <w:rPr>
          <w:rFonts w:hint="default" w:ascii="Times New Roman" w:hAnsi="Times New Roman" w:cs="Times New Roman"/>
          <w:bCs/>
          <w:sz w:val="20"/>
          <w:szCs w:val="20"/>
        </w:rPr>
        <w:t xml:space="preserve"> can be useful, but they may become unreliable if developers change HTML attributes.</w:t>
      </w:r>
    </w:p>
    <w:p w14:paraId="6B87FC90">
      <w:pPr>
        <w:pStyle w:val="147"/>
        <w:numPr>
          <w:ilvl w:val="0"/>
          <w:numId w:val="8"/>
        </w:numPr>
        <w:spacing w:line="240" w:lineRule="auto"/>
        <w:jc w:val="both"/>
        <w:rPr>
          <w:rFonts w:hint="default" w:ascii="Times New Roman" w:hAnsi="Times New Roman" w:cs="Times New Roman"/>
          <w:bCs/>
          <w:sz w:val="20"/>
          <w:szCs w:val="20"/>
          <w:lang w:val="en-US"/>
        </w:rPr>
      </w:pPr>
      <w:r>
        <w:rPr>
          <w:rFonts w:hint="default" w:ascii="Times New Roman" w:hAnsi="Times New Roman" w:cs="Times New Roman"/>
          <w:b/>
          <w:bCs/>
          <w:sz w:val="20"/>
          <w:szCs w:val="20"/>
        </w:rPr>
        <w:t>CSS selectors</w:t>
      </w:r>
      <w:r>
        <w:rPr>
          <w:rFonts w:hint="default" w:ascii="Times New Roman" w:hAnsi="Times New Roman" w:cs="Times New Roman"/>
          <w:bCs/>
          <w:sz w:val="20"/>
          <w:szCs w:val="20"/>
        </w:rPr>
        <w:t xml:space="preserve"> are powerful, readable, and usually preferred for many stable element selections.</w:t>
      </w:r>
    </w:p>
    <w:p w14:paraId="1090EEC5">
      <w:pPr>
        <w:pStyle w:val="147"/>
        <w:numPr>
          <w:ilvl w:val="0"/>
          <w:numId w:val="8"/>
        </w:numPr>
        <w:spacing w:line="240" w:lineRule="auto"/>
        <w:jc w:val="both"/>
        <w:rPr>
          <w:rFonts w:hint="default" w:ascii="Times New Roman" w:hAnsi="Times New Roman" w:cs="Times New Roman"/>
          <w:bCs/>
          <w:sz w:val="20"/>
          <w:szCs w:val="20"/>
          <w:lang w:val="en-US"/>
        </w:rPr>
      </w:pPr>
      <w:r>
        <w:rPr>
          <w:rFonts w:hint="default" w:ascii="Times New Roman" w:hAnsi="Times New Roman" w:cs="Times New Roman"/>
          <w:b/>
          <w:bCs/>
          <w:sz w:val="20"/>
          <w:szCs w:val="20"/>
        </w:rPr>
        <w:t>XPath</w:t>
      </w:r>
      <w:r>
        <w:rPr>
          <w:rFonts w:hint="default" w:ascii="Times New Roman" w:hAnsi="Times New Roman" w:cs="Times New Roman"/>
          <w:bCs/>
          <w:sz w:val="20"/>
          <w:szCs w:val="20"/>
        </w:rPr>
        <w:t xml:space="preserve"> is flexible and useful for complex relationships between elements.</w:t>
      </w:r>
    </w:p>
    <w:p w14:paraId="1B9F06B9">
      <w:pPr>
        <w:pStyle w:val="168"/>
        <w:rPr>
          <w:rFonts w:hint="default" w:ascii="Times New Roman" w:hAnsi="Times New Roman" w:cs="Times New Roman"/>
          <w:sz w:val="20"/>
          <w:szCs w:val="20"/>
        </w:rPr>
      </w:pPr>
      <w:r>
        <w:rPr>
          <w:rFonts w:hint="default" w:ascii="Times New Roman" w:hAnsi="Times New Roman" w:cs="Times New Roman"/>
          <w:sz w:val="20"/>
          <w:szCs w:val="20"/>
        </w:rPr>
        <w:t xml:space="preserve">For stable tests, we would prefer </w:t>
      </w:r>
      <w:r>
        <w:rPr>
          <w:rStyle w:val="37"/>
          <w:rFonts w:hint="default" w:ascii="Times New Roman" w:hAnsi="Times New Roman" w:cs="Times New Roman"/>
          <w:sz w:val="20"/>
          <w:szCs w:val="20"/>
        </w:rPr>
        <w:t>unique IDs or reliable CSS selectors</w:t>
      </w:r>
      <w:r>
        <w:rPr>
          <w:rFonts w:hint="default" w:ascii="Times New Roman" w:hAnsi="Times New Roman" w:cs="Times New Roman"/>
          <w:sz w:val="20"/>
          <w:szCs w:val="20"/>
        </w:rPr>
        <w:t>, because they are generally simpler and less fragile than complex XPath expressions.</w:t>
      </w:r>
    </w:p>
    <w:p w14:paraId="5D670500">
      <w:pPr>
        <w:rPr>
          <w:rFonts w:hint="default" w:ascii="Times New Roman" w:hAnsi="Times New Roman" w:cs="Times New Roman"/>
          <w:lang w:val="en-IN"/>
        </w:rPr>
      </w:pPr>
    </w:p>
    <w:p w14:paraId="007FE593">
      <w:pPr>
        <w:rPr>
          <w:rFonts w:hint="default" w:ascii="Times New Roman" w:hAnsi="Times New Roman" w:cs="Times New Roman"/>
        </w:rPr>
      </w:pPr>
      <w:r>
        <w:rPr>
          <w:rFonts w:hint="default" w:ascii="Times New Roman" w:hAnsi="Times New Roman" w:cs="Times New Roman"/>
          <w:b/>
          <w:color w:val="1F4E79"/>
        </w:rPr>
        <w:t xml:space="preserve">Q8. </w:t>
      </w:r>
      <w:r>
        <w:rPr>
          <w:rFonts w:hint="default" w:ascii="Times New Roman" w:hAnsi="Times New Roman" w:cs="Times New Roman"/>
        </w:rPr>
        <w:t>Differentiate implicit wait, explicit wait, and time.sleep(). Give one appropriate use case for each.</w:t>
      </w:r>
    </w:p>
    <w:p w14:paraId="6E199DEE">
      <w:pPr>
        <w:rPr>
          <w:rFonts w:hint="default" w:ascii="Times New Roman" w:hAnsi="Times New Roman" w:cs="Times New Roman"/>
          <w:lang w:val="en-IN"/>
        </w:rPr>
      </w:pPr>
      <w:r>
        <w:rPr>
          <w:rFonts w:hint="default" w:ascii="Times New Roman" w:hAnsi="Times New Roman" w:cs="Times New Roman"/>
          <w:lang w:val="en-IN"/>
        </w:rPr>
        <w:t xml:space="preserve">Ans. </w:t>
      </w:r>
    </w:p>
    <w:tbl>
      <w:tblPr>
        <w:tblStyle w:val="39"/>
        <w:tblW w:w="96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7"/>
        <w:gridCol w:w="3207"/>
        <w:gridCol w:w="3208"/>
      </w:tblGrid>
      <w:tr w14:paraId="4DD0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3207" w:type="dxa"/>
          </w:tcPr>
          <w:p w14:paraId="7F5135CC">
            <w:pPr>
              <w:spacing w:after="0" w:line="240" w:lineRule="auto"/>
              <w:jc w:val="both"/>
              <w:rPr>
                <w:rFonts w:hint="default" w:ascii="Times New Roman" w:hAnsi="Times New Roman" w:cs="Times New Roman"/>
                <w:bCs/>
                <w:sz w:val="20"/>
                <w:szCs w:val="20"/>
                <w:lang w:val="en-US"/>
              </w:rPr>
            </w:pPr>
          </w:p>
          <w:p w14:paraId="6E5E8031">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 xml:space="preserve">             </w:t>
            </w:r>
            <w:r>
              <w:rPr>
                <w:rFonts w:hint="default" w:ascii="Times New Roman" w:hAnsi="Times New Roman" w:cs="Times New Roman"/>
                <w:bCs/>
                <w:sz w:val="20"/>
                <w:szCs w:val="20"/>
              </w:rPr>
              <w:t>Implicit wait</w:t>
            </w:r>
          </w:p>
        </w:tc>
        <w:tc>
          <w:tcPr>
            <w:tcW w:w="3207" w:type="dxa"/>
          </w:tcPr>
          <w:p w14:paraId="1005F548">
            <w:pPr>
              <w:spacing w:after="0" w:line="240" w:lineRule="auto"/>
              <w:jc w:val="both"/>
              <w:rPr>
                <w:rFonts w:hint="default" w:ascii="Times New Roman" w:hAnsi="Times New Roman" w:cs="Times New Roman"/>
                <w:bCs/>
                <w:sz w:val="20"/>
                <w:szCs w:val="20"/>
                <w:lang w:val="en-US"/>
              </w:rPr>
            </w:pPr>
          </w:p>
          <w:p w14:paraId="3A68C2E0">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 xml:space="preserve">                </w:t>
            </w:r>
            <w:r>
              <w:rPr>
                <w:rFonts w:hint="default" w:ascii="Times New Roman" w:hAnsi="Times New Roman" w:cs="Times New Roman"/>
                <w:bCs/>
                <w:sz w:val="20"/>
                <w:szCs w:val="20"/>
              </w:rPr>
              <w:t>Explicit wait</w:t>
            </w:r>
          </w:p>
        </w:tc>
        <w:tc>
          <w:tcPr>
            <w:tcW w:w="3208" w:type="dxa"/>
          </w:tcPr>
          <w:p w14:paraId="1621E683">
            <w:pPr>
              <w:spacing w:after="0" w:line="240" w:lineRule="auto"/>
              <w:jc w:val="both"/>
              <w:rPr>
                <w:rFonts w:hint="default" w:ascii="Times New Roman" w:hAnsi="Times New Roman" w:cs="Times New Roman"/>
                <w:bCs/>
                <w:sz w:val="20"/>
                <w:szCs w:val="20"/>
                <w:lang w:val="en-US"/>
              </w:rPr>
            </w:pPr>
          </w:p>
          <w:p w14:paraId="6008D494">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rPr>
              <w:t xml:space="preserve">                     time.sleep()</w:t>
            </w:r>
          </w:p>
        </w:tc>
      </w:tr>
      <w:tr w14:paraId="47A08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3207" w:type="dxa"/>
          </w:tcPr>
          <w:p w14:paraId="20666E6A">
            <w:pPr>
              <w:spacing w:after="0" w:line="240" w:lineRule="auto"/>
              <w:jc w:val="both"/>
              <w:rPr>
                <w:rFonts w:hint="default" w:ascii="Times New Roman" w:hAnsi="Times New Roman" w:cs="Times New Roman"/>
                <w:bCs/>
                <w:sz w:val="20"/>
                <w:szCs w:val="20"/>
                <w:lang w:val="en-US"/>
              </w:rPr>
            </w:pPr>
          </w:p>
          <w:p w14:paraId="44034C55">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rPr>
              <w:t xml:space="preserve">An </w:t>
            </w:r>
            <w:r>
              <w:rPr>
                <w:rFonts w:hint="default" w:ascii="Times New Roman" w:hAnsi="Times New Roman" w:cs="Times New Roman"/>
                <w:b/>
                <w:bCs/>
                <w:sz w:val="20"/>
                <w:szCs w:val="20"/>
              </w:rPr>
              <w:t>implicit wait</w:t>
            </w:r>
            <w:r>
              <w:rPr>
                <w:rFonts w:hint="default" w:ascii="Times New Roman" w:hAnsi="Times New Roman" w:cs="Times New Roman"/>
                <w:bCs/>
                <w:sz w:val="20"/>
                <w:szCs w:val="20"/>
              </w:rPr>
              <w:t xml:space="preserve"> tells Selenium to wait for a specified amount of time when searching for elements.</w:t>
            </w:r>
          </w:p>
        </w:tc>
        <w:tc>
          <w:tcPr>
            <w:tcW w:w="3207" w:type="dxa"/>
          </w:tcPr>
          <w:p w14:paraId="562FF4D4">
            <w:pPr>
              <w:spacing w:after="0" w:line="240" w:lineRule="auto"/>
              <w:jc w:val="both"/>
              <w:rPr>
                <w:rFonts w:hint="default" w:ascii="Times New Roman" w:hAnsi="Times New Roman" w:cs="Times New Roman"/>
                <w:bCs/>
                <w:sz w:val="20"/>
                <w:szCs w:val="20"/>
                <w:lang w:val="en-US"/>
              </w:rPr>
            </w:pPr>
          </w:p>
          <w:p w14:paraId="4D9420A9">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rPr>
              <w:t xml:space="preserve">An </w:t>
            </w:r>
            <w:r>
              <w:rPr>
                <w:rFonts w:hint="default" w:ascii="Times New Roman" w:hAnsi="Times New Roman" w:cs="Times New Roman"/>
                <w:b/>
                <w:bCs/>
                <w:sz w:val="20"/>
                <w:szCs w:val="20"/>
              </w:rPr>
              <w:t>explicit wait</w:t>
            </w:r>
            <w:r>
              <w:rPr>
                <w:rFonts w:hint="default" w:ascii="Times New Roman" w:hAnsi="Times New Roman" w:cs="Times New Roman"/>
                <w:bCs/>
                <w:sz w:val="20"/>
                <w:szCs w:val="20"/>
              </w:rPr>
              <w:t xml:space="preserve"> waits for a specific condition, such as an element becoming clickable or visible.</w:t>
            </w:r>
          </w:p>
        </w:tc>
        <w:tc>
          <w:tcPr>
            <w:tcW w:w="3208" w:type="dxa"/>
          </w:tcPr>
          <w:p w14:paraId="4603AAB8">
            <w:pPr>
              <w:spacing w:after="0" w:line="240" w:lineRule="auto"/>
              <w:jc w:val="both"/>
              <w:rPr>
                <w:rFonts w:hint="default" w:ascii="Times New Roman" w:hAnsi="Times New Roman" w:cs="Times New Roman"/>
                <w:bCs/>
                <w:sz w:val="20"/>
                <w:szCs w:val="20"/>
                <w:lang w:val="en-US"/>
              </w:rPr>
            </w:pPr>
          </w:p>
          <w:p w14:paraId="46B5CDAF">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rPr>
              <w:t>time.sleep() simply pauses the program for a fixed amount of time.</w:t>
            </w:r>
          </w:p>
        </w:tc>
      </w:tr>
      <w:tr w14:paraId="43965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3207" w:type="dxa"/>
          </w:tcPr>
          <w:p w14:paraId="222F9BB0">
            <w:pPr>
              <w:spacing w:after="0" w:line="240" w:lineRule="auto"/>
              <w:jc w:val="both"/>
              <w:rPr>
                <w:rFonts w:hint="default" w:ascii="Times New Roman" w:hAnsi="Times New Roman" w:cs="Times New Roman"/>
                <w:bCs/>
                <w:sz w:val="20"/>
                <w:szCs w:val="20"/>
                <w:lang w:val="en-US"/>
              </w:rPr>
            </w:pPr>
          </w:p>
          <w:p w14:paraId="74827853">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rPr>
              <w:t>Implicit wait can be useful for handling generally slow element searches.</w:t>
            </w:r>
          </w:p>
        </w:tc>
        <w:tc>
          <w:tcPr>
            <w:tcW w:w="3207" w:type="dxa"/>
          </w:tcPr>
          <w:p w14:paraId="7D822417">
            <w:pPr>
              <w:spacing w:after="0" w:line="240" w:lineRule="auto"/>
              <w:jc w:val="both"/>
              <w:rPr>
                <w:rFonts w:hint="default" w:ascii="Times New Roman" w:hAnsi="Times New Roman" w:cs="Times New Roman"/>
                <w:bCs/>
                <w:sz w:val="20"/>
                <w:szCs w:val="20"/>
                <w:lang w:val="en-US"/>
              </w:rPr>
            </w:pPr>
          </w:p>
          <w:p w14:paraId="4C4EFEFD">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rPr>
              <w:t>Explicit wait is best for dynamic pages,</w:t>
            </w:r>
          </w:p>
        </w:tc>
        <w:tc>
          <w:tcPr>
            <w:tcW w:w="3208" w:type="dxa"/>
          </w:tcPr>
          <w:p w14:paraId="057EDC24">
            <w:pPr>
              <w:spacing w:after="0" w:line="240" w:lineRule="auto"/>
              <w:jc w:val="both"/>
              <w:rPr>
                <w:rFonts w:hint="default" w:ascii="Times New Roman" w:hAnsi="Times New Roman" w:cs="Times New Roman"/>
                <w:bCs/>
                <w:sz w:val="20"/>
                <w:szCs w:val="20"/>
                <w:lang w:val="en-US"/>
              </w:rPr>
            </w:pPr>
          </w:p>
          <w:p w14:paraId="0D990D0D">
            <w:pPr>
              <w:spacing w:after="0"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rPr>
              <w:t>sleep() is mainly appropriate for simple debugging or unavoidable fixed delays.</w:t>
            </w:r>
          </w:p>
        </w:tc>
      </w:tr>
    </w:tbl>
    <w:p w14:paraId="3E7B4D2D">
      <w:pPr>
        <w:spacing w:line="240" w:lineRule="auto"/>
        <w:jc w:val="both"/>
        <w:rPr>
          <w:rFonts w:hint="default" w:ascii="Times New Roman" w:hAnsi="Times New Roman" w:cs="Times New Roman"/>
          <w:bCs/>
          <w:sz w:val="20"/>
          <w:szCs w:val="20"/>
          <w:lang w:val="en-US"/>
        </w:rPr>
      </w:pPr>
    </w:p>
    <w:p w14:paraId="6E656BE2">
      <w:pPr>
        <w:rPr>
          <w:rFonts w:hint="default" w:ascii="Times New Roman" w:hAnsi="Times New Roman" w:cs="Times New Roman"/>
          <w:lang w:val="en-IN"/>
        </w:rPr>
      </w:pPr>
    </w:p>
    <w:p w14:paraId="26EDCFA3">
      <w:pPr>
        <w:rPr>
          <w:rFonts w:hint="default" w:ascii="Times New Roman" w:hAnsi="Times New Roman" w:cs="Times New Roman"/>
        </w:rPr>
      </w:pPr>
      <w:r>
        <w:rPr>
          <w:rFonts w:hint="default" w:ascii="Times New Roman" w:hAnsi="Times New Roman" w:cs="Times New Roman"/>
          <w:b/>
          <w:color w:val="1F4E79"/>
        </w:rPr>
        <w:t xml:space="preserve">Q9. </w:t>
      </w:r>
      <w:r>
        <w:rPr>
          <w:rFonts w:hint="default" w:ascii="Times New Roman" w:hAnsi="Times New Roman" w:cs="Times New Roman"/>
        </w:rPr>
        <w:t>Why should driver.quit() normally be placed in a finally block or teardown method? How is it different from driver.close()?</w:t>
      </w:r>
    </w:p>
    <w:p w14:paraId="1A84627D">
      <w:pPr>
        <w:rPr>
          <w:rFonts w:hint="default" w:ascii="Times New Roman" w:hAnsi="Times New Roman" w:cs="Times New Roman"/>
          <w:lang w:val="en-IN"/>
        </w:rPr>
      </w:pPr>
      <w:r>
        <w:rPr>
          <w:rFonts w:hint="default" w:ascii="Times New Roman" w:hAnsi="Times New Roman" w:cs="Times New Roman"/>
          <w:lang w:val="en-IN"/>
        </w:rPr>
        <w:t>Ans.</w:t>
      </w:r>
    </w:p>
    <w:p w14:paraId="608EAABA">
      <w:pPr>
        <w:spacing w:line="240" w:lineRule="auto"/>
        <w:jc w:val="both"/>
        <w:rPr>
          <w:rFonts w:hint="default" w:ascii="Times New Roman" w:hAnsi="Times New Roman" w:cs="Times New Roman"/>
          <w:bCs/>
          <w:sz w:val="24"/>
          <w:szCs w:val="24"/>
          <w:lang w:val="en-US"/>
        </w:rPr>
      </w:pPr>
      <w:r>
        <w:rPr>
          <w:rFonts w:hint="default" w:ascii="Times New Roman" w:hAnsi="Times New Roman" w:cs="Times New Roman"/>
          <w:bCs/>
          <w:sz w:val="20"/>
          <w:szCs w:val="20"/>
          <w:lang w:val="en-US"/>
        </w:rPr>
        <w:t>driver.quit() ends the whole WebDriver session by closing the browser. When put inside finally, it makes sure that cleanup is done regardless of whether there is an exception. The teardown method in the testing framework can do it automatically after every test too. driver.close() simply closes the currently active browser tab. This means that quit() is generally more preferable since it doesn't leave anything behind</w:t>
      </w:r>
      <w:r>
        <w:rPr>
          <w:rFonts w:hint="default" w:ascii="Times New Roman" w:hAnsi="Times New Roman" w:cs="Times New Roman"/>
          <w:bCs/>
          <w:sz w:val="24"/>
          <w:szCs w:val="24"/>
          <w:lang w:val="en-US"/>
        </w:rPr>
        <w:t>.</w:t>
      </w:r>
    </w:p>
    <w:p w14:paraId="4B7819C1">
      <w:pPr>
        <w:rPr>
          <w:rFonts w:hint="default" w:ascii="Times New Roman" w:hAnsi="Times New Roman" w:cs="Times New Roman"/>
          <w:lang w:val="en-IN"/>
        </w:rPr>
      </w:pPr>
    </w:p>
    <w:p w14:paraId="6835C002">
      <w:pPr>
        <w:rPr>
          <w:rFonts w:hint="default" w:ascii="Times New Roman" w:hAnsi="Times New Roman" w:cs="Times New Roman"/>
        </w:rPr>
      </w:pPr>
      <w:r>
        <w:rPr>
          <w:rFonts w:hint="default" w:ascii="Times New Roman" w:hAnsi="Times New Roman" w:cs="Times New Roman"/>
          <w:b/>
          <w:color w:val="1F4E79"/>
        </w:rPr>
        <w:t xml:space="preserve">Q10. </w:t>
      </w:r>
      <w:r>
        <w:rPr>
          <w:rFonts w:hint="default" w:ascii="Times New Roman" w:hAnsi="Times New Roman" w:cs="Times New Roman"/>
        </w:rPr>
        <w:t>What causes StaleElementReferenceException? Describe two robust ways to handle it without hiding a genuine application defect.</w:t>
      </w:r>
    </w:p>
    <w:p w14:paraId="1FDF6E9F">
      <w:pPr>
        <w:rPr>
          <w:rFonts w:hint="default" w:ascii="Times New Roman" w:hAnsi="Times New Roman" w:cs="Times New Roman"/>
          <w:lang w:val="en-IN"/>
        </w:rPr>
      </w:pPr>
      <w:r>
        <w:rPr>
          <w:rFonts w:hint="default" w:ascii="Times New Roman" w:hAnsi="Times New Roman" w:cs="Times New Roman"/>
          <w:lang w:val="en-IN"/>
        </w:rPr>
        <w:t>Ans.</w:t>
      </w:r>
    </w:p>
    <w:p w14:paraId="39BE8771">
      <w:pPr>
        <w:spacing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The scenario where such an exception arises is one where Selenium has a reference to an element which is not attached anymore to the current page DOM. This is quite common in scenarios where the page gets refreshed or where an element is replaced using JavaScript.</w:t>
      </w:r>
    </w:p>
    <w:p w14:paraId="22568022">
      <w:pPr>
        <w:spacing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There are two approaches to fix such an issue – locating the element once again and using an explicit wait to check if the element is available for use.</w:t>
      </w:r>
    </w:p>
    <w:p w14:paraId="7307C6B8">
      <w:pPr>
        <w:rPr>
          <w:rFonts w:hint="default" w:ascii="Times New Roman" w:hAnsi="Times New Roman" w:cs="Times New Roman"/>
        </w:rPr>
      </w:pPr>
    </w:p>
    <w:p w14:paraId="508C7A69">
      <w:pPr>
        <w:rPr>
          <w:rFonts w:hint="default" w:ascii="Times New Roman" w:hAnsi="Times New Roman" w:cs="Times New Roman"/>
        </w:rPr>
      </w:pPr>
      <w:r>
        <w:rPr>
          <w:rFonts w:hint="default" w:ascii="Times New Roman" w:hAnsi="Times New Roman" w:cs="Times New Roman"/>
          <w:b/>
          <w:color w:val="1F4E79"/>
        </w:rPr>
        <w:t xml:space="preserve">Q11. </w:t>
      </w:r>
      <w:r>
        <w:rPr>
          <w:rFonts w:hint="default" w:ascii="Times New Roman" w:hAnsi="Times New Roman" w:cs="Times New Roman"/>
        </w:rPr>
        <w:t>What is headless browser execution? Identify two benefits and two limitations.</w:t>
      </w:r>
    </w:p>
    <w:p w14:paraId="00645D50">
      <w:pPr>
        <w:rPr>
          <w:rFonts w:hint="default" w:ascii="Times New Roman" w:hAnsi="Times New Roman" w:cs="Times New Roman"/>
          <w:lang w:val="en-IN"/>
        </w:rPr>
      </w:pPr>
      <w:r>
        <w:rPr>
          <w:rFonts w:hint="default" w:ascii="Times New Roman" w:hAnsi="Times New Roman" w:cs="Times New Roman"/>
          <w:lang w:val="en-IN"/>
        </w:rPr>
        <w:t>Ans.</w:t>
      </w:r>
    </w:p>
    <w:p w14:paraId="4C80C1DD">
      <w:pPr>
        <w:spacing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The headless mode of execution is one that runs the browser but does not render its graphical user interface (GUI). This approach is suitable when performing Selenium test executions on a server. Advantages: Uses less graphical power and is good for pipeline execution. Disadvantages: The output of some browser actions may be different from the regular execution mode. It is also hard to debug since the tester cannot see the browser's actions.</w:t>
      </w:r>
    </w:p>
    <w:p w14:paraId="653C8195">
      <w:pPr>
        <w:rPr>
          <w:rFonts w:hint="default" w:ascii="Times New Roman" w:hAnsi="Times New Roman" w:cs="Times New Roman"/>
          <w:lang w:val="en-IN"/>
        </w:rPr>
      </w:pPr>
    </w:p>
    <w:p w14:paraId="790825E4">
      <w:pPr>
        <w:rPr>
          <w:rFonts w:hint="default" w:ascii="Times New Roman" w:hAnsi="Times New Roman" w:cs="Times New Roman"/>
        </w:rPr>
      </w:pPr>
      <w:r>
        <w:rPr>
          <w:rFonts w:hint="default" w:ascii="Times New Roman" w:hAnsi="Times New Roman" w:cs="Times New Roman"/>
          <w:b/>
          <w:color w:val="1F4E79"/>
        </w:rPr>
        <w:t xml:space="preserve">Q12. </w:t>
      </w:r>
      <w:r>
        <w:rPr>
          <w:rFonts w:hint="default" w:ascii="Times New Roman" w:hAnsi="Times New Roman" w:cs="Times New Roman"/>
        </w:rPr>
        <w:t>Explain how browser and driver version mismatch can affect a Selenium session. Is this still relevant when Selenium Manager is used? Justify.</w:t>
      </w:r>
    </w:p>
    <w:p w14:paraId="5F46432D">
      <w:pPr>
        <w:rPr>
          <w:rFonts w:hint="default" w:ascii="Times New Roman" w:hAnsi="Times New Roman" w:cs="Times New Roman"/>
          <w:lang w:val="en-IN"/>
        </w:rPr>
      </w:pPr>
      <w:r>
        <w:rPr>
          <w:rFonts w:hint="default" w:ascii="Times New Roman" w:hAnsi="Times New Roman" w:cs="Times New Roman"/>
          <w:lang w:val="en-IN"/>
        </w:rPr>
        <w:t>Ans.</w:t>
      </w:r>
    </w:p>
    <w:p w14:paraId="03380E8F">
      <w:pPr>
        <w:spacing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Selenium requires a browser driver for communication with the browser, which is why an incompatible browser driver version may lead to session start failures. Incompatibility might result in problems with the browser launching or specific WebDriver commands failing. Using Selenium Manager allows for mitigating this issue, as this tool finds or gets a proper driver in compatible configurations. Nevertheless, version incompatibility may be caused by some other factors. Thus, using Selenium Manager minimizes efforts related to driver management but does not guarantee complete incompatibility avoidance.</w:t>
      </w:r>
    </w:p>
    <w:p w14:paraId="1EA9D0EA">
      <w:pPr>
        <w:rPr>
          <w:rFonts w:hint="default" w:ascii="Times New Roman" w:hAnsi="Times New Roman" w:cs="Times New Roman"/>
          <w:lang w:val="en-IN"/>
        </w:rPr>
      </w:pPr>
    </w:p>
    <w:p w14:paraId="7AA356F0">
      <w:pPr>
        <w:rPr>
          <w:rFonts w:hint="default" w:ascii="Times New Roman" w:hAnsi="Times New Roman" w:cs="Times New Roman"/>
        </w:rPr>
      </w:pPr>
      <w:r>
        <w:rPr>
          <w:rFonts w:hint="default" w:ascii="Times New Roman" w:hAnsi="Times New Roman" w:cs="Times New Roman"/>
          <w:b/>
          <w:color w:val="1F4E79"/>
        </w:rPr>
        <w:t xml:space="preserve">Q13. </w:t>
      </w:r>
      <w:r>
        <w:rPr>
          <w:rFonts w:hint="default" w:ascii="Times New Roman" w:hAnsi="Times New Roman" w:cs="Times New Roman"/>
        </w:rPr>
        <w:t>Why can a script work on one computer but fail on another? Discuss at least four environment-related reasons.</w:t>
      </w:r>
    </w:p>
    <w:p w14:paraId="4627407D">
      <w:pPr>
        <w:rPr>
          <w:rFonts w:hint="default" w:ascii="Times New Roman" w:hAnsi="Times New Roman" w:cs="Times New Roman"/>
          <w:lang w:val="en-IN"/>
        </w:rPr>
      </w:pPr>
      <w:r>
        <w:rPr>
          <w:rFonts w:hint="default" w:ascii="Times New Roman" w:hAnsi="Times New Roman" w:cs="Times New Roman"/>
          <w:lang w:val="en-IN"/>
        </w:rPr>
        <w:t>Ans.</w:t>
      </w:r>
    </w:p>
    <w:p w14:paraId="4D5D92C4">
      <w:pPr>
        <w:spacing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Various computers may have varying versions of Python, Selenium, or browsers. The browser or the operating system itself may have differing configurations or settings. While one computer may have the necessary environment variables or dependencies needed for the program to run, other computers may lack such variables and dependencies. Network restrictions may also hinder the execution of the code.</w:t>
      </w:r>
    </w:p>
    <w:p w14:paraId="4AD1DD3D">
      <w:pPr>
        <w:rPr>
          <w:rFonts w:hint="default" w:ascii="Times New Roman" w:hAnsi="Times New Roman" w:cs="Times New Roman"/>
          <w:lang w:val="en-IN"/>
        </w:rPr>
      </w:pPr>
    </w:p>
    <w:p w14:paraId="2FC534BF">
      <w:pPr>
        <w:rPr>
          <w:rFonts w:hint="default" w:ascii="Times New Roman" w:hAnsi="Times New Roman" w:cs="Times New Roman"/>
        </w:rPr>
      </w:pPr>
      <w:r>
        <w:rPr>
          <w:rFonts w:hint="default" w:ascii="Times New Roman" w:hAnsi="Times New Roman" w:cs="Times New Roman"/>
          <w:b/>
          <w:color w:val="1F4E79"/>
        </w:rPr>
        <w:t xml:space="preserve">Q14. </w:t>
      </w:r>
      <w:r>
        <w:rPr>
          <w:rFonts w:hint="default" w:ascii="Times New Roman" w:hAnsi="Times New Roman" w:cs="Times New Roman"/>
        </w:rPr>
        <w:t>What information should be collected before reporting a Selenium defect so another person can reproduce it?</w:t>
      </w:r>
    </w:p>
    <w:p w14:paraId="123A921C">
      <w:pPr>
        <w:rPr>
          <w:rFonts w:hint="default" w:ascii="Times New Roman" w:hAnsi="Times New Roman" w:cs="Times New Roman"/>
          <w:lang w:val="en-IN"/>
        </w:rPr>
      </w:pPr>
      <w:r>
        <w:rPr>
          <w:rFonts w:hint="default" w:ascii="Times New Roman" w:hAnsi="Times New Roman" w:cs="Times New Roman"/>
          <w:lang w:val="en-IN"/>
        </w:rPr>
        <w:t>Ans.</w:t>
      </w:r>
    </w:p>
    <w:p w14:paraId="2338E304">
      <w:pPr>
        <w:spacing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lang w:val="en-US"/>
        </w:rPr>
        <w:t>It is recommended that the tester note down the error message, type of exception, and stack trace. Information on the operating system, the version of Python, Selenium, and browser must be noted down by the tester. Information about the browser driver needs to be included if applicable. The test case details, URL, steps to replicate, expected behavior, and actual behavior need to be written down by the tester.</w:t>
      </w:r>
    </w:p>
    <w:p w14:paraId="6379BC0E">
      <w:pPr>
        <w:rPr>
          <w:rFonts w:hint="default" w:ascii="Times New Roman" w:hAnsi="Times New Roman" w:cs="Times New Roman"/>
          <w:lang w:val="en-IN"/>
        </w:rPr>
      </w:pPr>
    </w:p>
    <w:p w14:paraId="4972E2F5">
      <w:pPr>
        <w:rPr>
          <w:rFonts w:hint="default" w:ascii="Times New Roman" w:hAnsi="Times New Roman" w:cs="Times New Roman"/>
        </w:rPr>
      </w:pPr>
      <w:r>
        <w:rPr>
          <w:rFonts w:hint="default" w:ascii="Times New Roman" w:hAnsi="Times New Roman" w:cs="Times New Roman"/>
          <w:b/>
          <w:color w:val="1F4E79"/>
        </w:rPr>
        <w:t xml:space="preserve">Q15. </w:t>
      </w:r>
      <w:r>
        <w:rPr>
          <w:rFonts w:hint="default" w:ascii="Times New Roman" w:hAnsi="Times New Roman" w:cs="Times New Roman"/>
        </w:rPr>
        <w:t>Identify three ethical or security precautions required when automating a website.</w:t>
      </w:r>
    </w:p>
    <w:p w14:paraId="580270F8">
      <w:pPr>
        <w:rPr>
          <w:rFonts w:hint="default" w:ascii="Times New Roman" w:hAnsi="Times New Roman" w:cs="Times New Roman"/>
          <w:lang w:val="en-IN"/>
        </w:rPr>
      </w:pPr>
      <w:r>
        <w:rPr>
          <w:rFonts w:hint="default" w:ascii="Times New Roman" w:hAnsi="Times New Roman" w:cs="Times New Roman"/>
          <w:lang w:val="en-IN"/>
        </w:rPr>
        <w:t>Ans.</w:t>
      </w:r>
    </w:p>
    <w:p w14:paraId="2CB25F9B">
      <w:pPr>
        <w:pStyle w:val="147"/>
        <w:numPr>
          <w:ilvl w:val="0"/>
          <w:numId w:val="9"/>
        </w:numPr>
        <w:spacing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rPr>
        <w:t xml:space="preserve">Automation should only be performed on websites where the tester has </w:t>
      </w:r>
      <w:r>
        <w:rPr>
          <w:rFonts w:hint="default" w:ascii="Times New Roman" w:hAnsi="Times New Roman" w:cs="Times New Roman"/>
          <w:b/>
          <w:bCs/>
          <w:sz w:val="20"/>
          <w:szCs w:val="20"/>
        </w:rPr>
        <w:t>permission</w:t>
      </w:r>
      <w:r>
        <w:rPr>
          <w:rFonts w:hint="default" w:ascii="Times New Roman" w:hAnsi="Times New Roman" w:cs="Times New Roman"/>
          <w:bCs/>
          <w:sz w:val="20"/>
          <w:szCs w:val="20"/>
        </w:rPr>
        <w:t xml:space="preserve"> to test.</w:t>
      </w:r>
    </w:p>
    <w:p w14:paraId="4DDE4B07">
      <w:pPr>
        <w:pStyle w:val="147"/>
        <w:numPr>
          <w:ilvl w:val="0"/>
          <w:numId w:val="9"/>
        </w:numPr>
        <w:spacing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rPr>
        <w:t>The automation should respect the website's rate limits and avoid generating excessive traffic.</w:t>
      </w:r>
    </w:p>
    <w:p w14:paraId="32CA868E">
      <w:pPr>
        <w:pStyle w:val="147"/>
        <w:numPr>
          <w:ilvl w:val="0"/>
          <w:numId w:val="9"/>
        </w:numPr>
        <w:spacing w:line="240" w:lineRule="auto"/>
        <w:jc w:val="both"/>
        <w:rPr>
          <w:rFonts w:hint="default" w:ascii="Times New Roman" w:hAnsi="Times New Roman" w:cs="Times New Roman"/>
          <w:bCs/>
          <w:sz w:val="20"/>
          <w:szCs w:val="20"/>
          <w:lang w:val="en-US"/>
        </w:rPr>
      </w:pPr>
      <w:r>
        <w:rPr>
          <w:rFonts w:hint="default" w:ascii="Times New Roman" w:hAnsi="Times New Roman" w:cs="Times New Roman"/>
          <w:bCs/>
          <w:sz w:val="20"/>
          <w:szCs w:val="20"/>
        </w:rPr>
        <w:t>Sensitive information such as passwords, API keys, cookies, and personal data should not be exposed in scripts or logs.</w:t>
      </w:r>
    </w:p>
    <w:p w14:paraId="7B45D1E5">
      <w:pPr>
        <w:rPr>
          <w:rFonts w:hint="default" w:ascii="Times New Roman" w:hAnsi="Times New Roman" w:cs="Times New Roman"/>
        </w:rPr>
      </w:pPr>
      <w:r>
        <w:rPr>
          <w:rFonts w:hint="default" w:ascii="Times New Roman" w:hAnsi="Times New Roman" w:cs="Times New Roman"/>
        </w:rPr>
        <w:br w:type="page"/>
      </w:r>
    </w:p>
    <w:p w14:paraId="768A5B6F">
      <w:pPr>
        <w:pStyle w:val="2"/>
        <w:rPr>
          <w:rFonts w:hint="default" w:ascii="Times New Roman" w:hAnsi="Times New Roman" w:cs="Times New Roman"/>
        </w:rPr>
      </w:pPr>
      <w:r>
        <w:rPr>
          <w:rFonts w:hint="default" w:ascii="Times New Roman" w:hAnsi="Times New Roman" w:cs="Times New Roman"/>
        </w:rPr>
        <w:t>6. Part C — Installation Challenges to Solve (30 marks)</w:t>
      </w:r>
    </w:p>
    <w:p w14:paraId="79039405">
      <w:pPr>
        <w:rPr>
          <w:rFonts w:hint="default" w:ascii="Times New Roman" w:hAnsi="Times New Roman" w:cs="Times New Roman"/>
        </w:rPr>
      </w:pPr>
      <w:r>
        <w:rPr>
          <w:rFonts w:hint="default" w:ascii="Times New Roman" w:hAnsi="Times New Roman" w:cs="Times New Roman"/>
        </w:rPr>
        <w:t>For each challenge, diagnose the root cause, apply a justified fix, and record the evidence. The hint guides your investigation but is not the complete solution.</w:t>
      </w:r>
    </w:p>
    <w:p w14:paraId="4F07D0C7">
      <w:pPr>
        <w:spacing w:before="120" w:after="40"/>
        <w:rPr>
          <w:rFonts w:hint="default" w:ascii="Times New Roman" w:hAnsi="Times New Roman" w:cs="Times New Roman"/>
        </w:rPr>
      </w:pPr>
      <w:r>
        <w:rPr>
          <w:rFonts w:hint="default" w:ascii="Times New Roman" w:hAnsi="Times New Roman" w:cs="Times New Roman"/>
          <w:b/>
          <w:color w:val="1F4E79"/>
        </w:rPr>
        <w:t>C1 — pip is not recognized</w:t>
      </w:r>
    </w:p>
    <w:p w14:paraId="5426A9A3">
      <w:pPr>
        <w:spacing w:after="40"/>
        <w:ind w:left="216"/>
        <w:rPr>
          <w:rFonts w:hint="default" w:ascii="Times New Roman" w:hAnsi="Times New Roman" w:cs="Times New Roman"/>
        </w:rPr>
      </w:pPr>
      <w:r>
        <w:rPr>
          <w:rFonts w:hint="default" w:ascii="Times New Roman" w:hAnsi="Times New Roman" w:cs="Times New Roman"/>
          <w:b/>
        </w:rPr>
        <w:t xml:space="preserve">Problem: </w:t>
      </w:r>
      <w:r>
        <w:rPr>
          <w:rFonts w:hint="default" w:ascii="Times New Roman" w:hAnsi="Times New Roman" w:cs="Times New Roman"/>
        </w:rPr>
        <w:t>The terminal reports that ‘pip’ is not recognized or the command cannot be found.</w:t>
      </w:r>
    </w:p>
    <w:p w14:paraId="66ECDECF">
      <w:pPr>
        <w:ind w:left="216"/>
        <w:rPr>
          <w:rFonts w:hint="default" w:ascii="Times New Roman" w:hAnsi="Times New Roman" w:cs="Times New Roman"/>
        </w:rPr>
      </w:pPr>
      <w:r>
        <w:rPr>
          <w:rFonts w:hint="default" w:ascii="Times New Roman" w:hAnsi="Times New Roman" w:cs="Times New Roman"/>
          <w:b/>
        </w:rPr>
        <w:t xml:space="preserve">Hint: </w:t>
      </w:r>
      <w:r>
        <w:rPr>
          <w:rFonts w:hint="default" w:ascii="Times New Roman" w:hAnsi="Times New Roman" w:cs="Times New Roman"/>
        </w:rPr>
        <w:t>Check whether Python is installed correctly, inspect PATH, and try invoking pip through the Python interpreter.</w:t>
      </w:r>
    </w:p>
    <w:p w14:paraId="47DE5CF4">
      <w:pPr>
        <w:ind w:left="216"/>
        <w:rPr>
          <w:rFonts w:hint="default" w:ascii="Times New Roman" w:hAnsi="Times New Roman" w:cs="Times New Roman"/>
          <w:lang w:val="en-IN"/>
        </w:rPr>
      </w:pPr>
      <w:r>
        <w:rPr>
          <w:rFonts w:hint="default" w:ascii="Times New Roman" w:hAnsi="Times New Roman" w:cs="Times New Roman"/>
          <w:lang w:val="en-IN"/>
        </w:rPr>
        <w:t>Ans.</w:t>
      </w:r>
    </w:p>
    <w:p w14:paraId="5115ECCD">
      <w:pPr>
        <w:ind w:left="216"/>
        <w:rPr>
          <w:rFonts w:hint="default" w:ascii="Times New Roman" w:hAnsi="Times New Roman" w:cs="Times New Roman"/>
        </w:rPr>
      </w:pPr>
      <w:r>
        <w:rPr>
          <w:rFonts w:hint="default" w:ascii="Times New Roman" w:hAnsi="Times New Roman" w:cs="Times New Roman"/>
        </w:rPr>
        <w:drawing>
          <wp:inline distT="0" distB="0" distL="114300" distR="114300">
            <wp:extent cx="3475355" cy="496570"/>
            <wp:effectExtent l="0" t="0" r="146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3475355" cy="496570"/>
                    </a:xfrm>
                    <a:prstGeom prst="rect">
                      <a:avLst/>
                    </a:prstGeom>
                    <a:noFill/>
                    <a:ln>
                      <a:noFill/>
                    </a:ln>
                  </pic:spPr>
                </pic:pic>
              </a:graphicData>
            </a:graphic>
          </wp:inline>
        </w:drawing>
      </w:r>
    </w:p>
    <w:p w14:paraId="6D56DC3C">
      <w:pPr>
        <w:ind w:left="216"/>
        <w:rPr>
          <w:rFonts w:hint="default" w:ascii="Times New Roman" w:hAnsi="Times New Roman" w:cs="Times New Roman"/>
          <w:lang w:val="en-IN"/>
        </w:rPr>
      </w:pPr>
      <w:r>
        <w:rPr>
          <w:rFonts w:hint="default" w:ascii="Times New Roman" w:hAnsi="Times New Roman" w:cs="Times New Roman"/>
          <w:lang w:val="en-IN"/>
        </w:rPr>
        <w:t>To solve the issue pip not recognized, The environment variables are needed to be added to the path.</w:t>
      </w:r>
    </w:p>
    <w:p w14:paraId="3F122DF2">
      <w:pPr>
        <w:ind w:left="216"/>
        <w:rPr>
          <w:rFonts w:hint="default" w:ascii="Times New Roman" w:hAnsi="Times New Roman" w:cs="Times New Roman"/>
          <w:lang w:val="en-IN"/>
        </w:rPr>
      </w:pPr>
      <w:r>
        <w:rPr>
          <w:rFonts w:hint="default" w:ascii="Times New Roman" w:hAnsi="Times New Roman" w:cs="Times New Roman"/>
          <w:lang w:val="en-IN"/>
        </w:rPr>
        <w:t xml:space="preserve">Search </w:t>
      </w:r>
      <w:r>
        <w:rPr>
          <w:rFonts w:hint="default" w:ascii="Times New Roman" w:hAnsi="Times New Roman" w:cs="Times New Roman"/>
          <w:highlight w:val="yellow"/>
          <w:lang w:val="en-IN"/>
        </w:rPr>
        <w:t xml:space="preserve">Edit the system environment variables </w:t>
      </w:r>
      <w:r>
        <w:rPr>
          <w:rFonts w:hint="default" w:ascii="Times New Roman" w:hAnsi="Times New Roman" w:cs="Times New Roman"/>
          <w:highlight w:val="none"/>
          <w:lang w:val="en-IN"/>
        </w:rPr>
        <w:t xml:space="preserve">in the search bar and press enter. Then from the Advanced section go to </w:t>
      </w:r>
      <w:r>
        <w:rPr>
          <w:rFonts w:hint="default" w:ascii="Times New Roman" w:hAnsi="Times New Roman" w:cs="Times New Roman"/>
          <w:highlight w:val="yellow"/>
          <w:lang w:val="en-IN"/>
        </w:rPr>
        <w:t xml:space="preserve">environment variables. </w:t>
      </w:r>
      <w:r>
        <w:rPr>
          <w:rFonts w:hint="default" w:ascii="Times New Roman" w:hAnsi="Times New Roman" w:cs="Times New Roman"/>
          <w:highlight w:val="none"/>
          <w:lang w:val="en-IN"/>
        </w:rPr>
        <w:t>Then go to system variable and open the Path option. In there add the python file path and python scripts file path. Then click ok. Thus the problem will be resolved.</w:t>
      </w:r>
    </w:p>
    <w:p w14:paraId="0E604D0A">
      <w:pPr>
        <w:ind w:left="216"/>
        <w:rPr>
          <w:rFonts w:hint="default" w:ascii="Times New Roman" w:hAnsi="Times New Roman" w:cs="Times New Roman"/>
          <w:lang w:val="en-IN"/>
        </w:rPr>
      </w:pPr>
      <w:r>
        <w:rPr>
          <w:rFonts w:hint="default" w:ascii="Times New Roman" w:hAnsi="Times New Roman" w:cs="Times New Roman"/>
        </w:rPr>
        <w:drawing>
          <wp:inline distT="0" distB="0" distL="114300" distR="114300">
            <wp:extent cx="2719070" cy="298704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2719070" cy="298704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2751455" cy="2995295"/>
            <wp:effectExtent l="0" t="0" r="6985" b="69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2751455" cy="2995295"/>
                    </a:xfrm>
                    <a:prstGeom prst="rect">
                      <a:avLst/>
                    </a:prstGeom>
                    <a:noFill/>
                    <a:ln>
                      <a:noFill/>
                    </a:ln>
                  </pic:spPr>
                </pic:pic>
              </a:graphicData>
            </a:graphic>
          </wp:inline>
        </w:drawing>
      </w:r>
    </w:p>
    <w:p w14:paraId="0AC8DD83">
      <w:pPr>
        <w:spacing w:before="120" w:after="40"/>
        <w:rPr>
          <w:rFonts w:hint="default" w:ascii="Times New Roman" w:hAnsi="Times New Roman" w:cs="Times New Roman"/>
        </w:rPr>
      </w:pPr>
      <w:r>
        <w:rPr>
          <w:rFonts w:hint="default" w:ascii="Times New Roman" w:hAnsi="Times New Roman" w:cs="Times New Roman"/>
          <w:b/>
          <w:color w:val="1F4E79"/>
        </w:rPr>
        <w:t>C2 — Package installed, import fails</w:t>
      </w:r>
    </w:p>
    <w:p w14:paraId="5CCB0BD7">
      <w:pPr>
        <w:spacing w:after="40"/>
        <w:ind w:left="216"/>
        <w:rPr>
          <w:rFonts w:hint="default" w:ascii="Times New Roman" w:hAnsi="Times New Roman" w:cs="Times New Roman"/>
        </w:rPr>
      </w:pPr>
      <w:r>
        <w:rPr>
          <w:rFonts w:hint="default" w:ascii="Times New Roman" w:hAnsi="Times New Roman" w:cs="Times New Roman"/>
          <w:b/>
        </w:rPr>
        <w:t xml:space="preserve">Problem: </w:t>
      </w:r>
      <w:r>
        <w:rPr>
          <w:rFonts w:hint="default" w:ascii="Times New Roman" w:hAnsi="Times New Roman" w:cs="Times New Roman"/>
        </w:rPr>
        <w:t>pip reports a successful Selenium installation, but the IDE shows ModuleNotFoundError: No module named 'selenium'.</w:t>
      </w:r>
    </w:p>
    <w:p w14:paraId="0C8D6ABC">
      <w:pPr>
        <w:ind w:left="216"/>
        <w:rPr>
          <w:rFonts w:hint="default" w:ascii="Times New Roman" w:hAnsi="Times New Roman" w:cs="Times New Roman"/>
        </w:rPr>
      </w:pPr>
      <w:r>
        <w:rPr>
          <w:rFonts w:hint="default" w:ascii="Times New Roman" w:hAnsi="Times New Roman" w:cs="Times New Roman"/>
          <w:b/>
        </w:rPr>
        <w:t xml:space="preserve">Hint: </w:t>
      </w:r>
      <w:r>
        <w:rPr>
          <w:rFonts w:hint="default" w:ascii="Times New Roman" w:hAnsi="Times New Roman" w:cs="Times New Roman"/>
        </w:rPr>
        <w:t>Compare the Python interpreter used by the IDE with the interpreter used by pip. Inspect active virtual environments.</w:t>
      </w:r>
    </w:p>
    <w:p w14:paraId="5D408138">
      <w:pPr>
        <w:ind w:left="216"/>
        <w:rPr>
          <w:rFonts w:hint="default" w:ascii="Times New Roman" w:hAnsi="Times New Roman" w:cs="Times New Roman"/>
          <w:lang w:val="en-IN"/>
        </w:rPr>
      </w:pPr>
      <w:r>
        <w:rPr>
          <w:rFonts w:hint="default" w:ascii="Times New Roman" w:hAnsi="Times New Roman" w:cs="Times New Roman"/>
          <w:lang w:val="en-IN"/>
        </w:rPr>
        <w:t>Ans.</w:t>
      </w:r>
    </w:p>
    <w:p w14:paraId="666A773E">
      <w:pPr>
        <w:ind w:left="216"/>
        <w:rPr>
          <w:rFonts w:hint="default" w:ascii="Times New Roman" w:hAnsi="Times New Roman" w:cs="Times New Roman"/>
        </w:rPr>
      </w:pPr>
      <w:r>
        <w:rPr>
          <w:rFonts w:hint="default" w:ascii="Times New Roman" w:hAnsi="Times New Roman" w:cs="Times New Roman"/>
        </w:rPr>
        <w:drawing>
          <wp:inline distT="0" distB="0" distL="114300" distR="114300">
            <wp:extent cx="3990975" cy="619760"/>
            <wp:effectExtent l="0" t="0" r="1905" b="508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8"/>
                    <a:stretch>
                      <a:fillRect/>
                    </a:stretch>
                  </pic:blipFill>
                  <pic:spPr>
                    <a:xfrm>
                      <a:off x="0" y="0"/>
                      <a:ext cx="3990975" cy="619760"/>
                    </a:xfrm>
                    <a:prstGeom prst="rect">
                      <a:avLst/>
                    </a:prstGeom>
                    <a:noFill/>
                    <a:ln>
                      <a:noFill/>
                    </a:ln>
                  </pic:spPr>
                </pic:pic>
              </a:graphicData>
            </a:graphic>
          </wp:inline>
        </w:drawing>
      </w:r>
    </w:p>
    <w:p w14:paraId="1CE8D53A">
      <w:pPr>
        <w:ind w:left="216"/>
        <w:rPr>
          <w:rFonts w:hint="default" w:ascii="Times New Roman" w:hAnsi="Times New Roman" w:cs="Times New Roman"/>
        </w:rPr>
      </w:pPr>
      <w:r>
        <w:rPr>
          <w:rFonts w:hint="default" w:ascii="Times New Roman" w:hAnsi="Times New Roman" w:cs="Times New Roman"/>
        </w:rPr>
        <w:drawing>
          <wp:inline distT="0" distB="0" distL="114300" distR="114300">
            <wp:extent cx="2943860" cy="812800"/>
            <wp:effectExtent l="0" t="0" r="12700" b="1016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9"/>
                    <a:stretch>
                      <a:fillRect/>
                    </a:stretch>
                  </pic:blipFill>
                  <pic:spPr>
                    <a:xfrm>
                      <a:off x="0" y="0"/>
                      <a:ext cx="2943860" cy="812800"/>
                    </a:xfrm>
                    <a:prstGeom prst="rect">
                      <a:avLst/>
                    </a:prstGeom>
                    <a:noFill/>
                    <a:ln>
                      <a:noFill/>
                    </a:ln>
                  </pic:spPr>
                </pic:pic>
              </a:graphicData>
            </a:graphic>
          </wp:inline>
        </w:drawing>
      </w:r>
    </w:p>
    <w:p w14:paraId="69AC42CF">
      <w:pPr>
        <w:ind w:left="216"/>
        <w:rPr>
          <w:rFonts w:hint="default" w:ascii="Times New Roman" w:hAnsi="Times New Roman" w:cs="Times New Roman"/>
          <w:lang w:val="en-IN"/>
        </w:rPr>
      </w:pPr>
      <w:r>
        <w:rPr>
          <w:rFonts w:hint="default" w:ascii="Times New Roman" w:hAnsi="Times New Roman" w:cs="Times New Roman"/>
          <w:lang w:val="en-IN"/>
        </w:rPr>
        <w:t>The main cause of the problem is that the selenium was installed in other python environment.</w:t>
      </w:r>
    </w:p>
    <w:p w14:paraId="6B5469D3">
      <w:pPr>
        <w:ind w:left="216"/>
        <w:rPr>
          <w:rFonts w:hint="default" w:ascii="Times New Roman" w:hAnsi="Times New Roman" w:cs="Times New Roman"/>
          <w:lang w:val="en-IN"/>
        </w:rPr>
      </w:pPr>
      <w:r>
        <w:rPr>
          <w:rFonts w:hint="default" w:ascii="Times New Roman" w:hAnsi="Times New Roman" w:cs="Times New Roman"/>
          <w:lang w:val="en-IN"/>
        </w:rPr>
        <w:t xml:space="preserve">There is a command </w:t>
      </w:r>
      <w:r>
        <w:rPr>
          <w:rFonts w:hint="default" w:ascii="Times New Roman" w:hAnsi="Times New Roman" w:cs="Times New Roman"/>
          <w:highlight w:val="yellow"/>
          <w:lang w:val="en-IN"/>
        </w:rPr>
        <w:t>pip show selenium</w:t>
      </w:r>
      <w:r>
        <w:rPr>
          <w:rFonts w:hint="default" w:ascii="Times New Roman" w:hAnsi="Times New Roman" w:cs="Times New Roman"/>
          <w:lang w:val="en-IN"/>
        </w:rPr>
        <w:t xml:space="preserve"> that will help to find out where the selenium is downloaded in the system using the command prompt</w:t>
      </w:r>
    </w:p>
    <w:p w14:paraId="407EDB5C">
      <w:pPr>
        <w:ind w:left="216"/>
        <w:rPr>
          <w:rFonts w:hint="default" w:ascii="Times New Roman" w:hAnsi="Times New Roman" w:cs="Times New Roman"/>
        </w:rPr>
      </w:pPr>
      <w:r>
        <w:rPr>
          <w:rFonts w:hint="default" w:ascii="Times New Roman" w:hAnsi="Times New Roman" w:cs="Times New Roman"/>
        </w:rPr>
        <w:drawing>
          <wp:inline distT="0" distB="0" distL="114300" distR="114300">
            <wp:extent cx="5055870" cy="1288415"/>
            <wp:effectExtent l="0" t="0" r="3810" b="698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20"/>
                    <a:stretch>
                      <a:fillRect/>
                    </a:stretch>
                  </pic:blipFill>
                  <pic:spPr>
                    <a:xfrm>
                      <a:off x="0" y="0"/>
                      <a:ext cx="5055870" cy="1288415"/>
                    </a:xfrm>
                    <a:prstGeom prst="rect">
                      <a:avLst/>
                    </a:prstGeom>
                    <a:noFill/>
                    <a:ln>
                      <a:noFill/>
                    </a:ln>
                  </pic:spPr>
                </pic:pic>
              </a:graphicData>
            </a:graphic>
          </wp:inline>
        </w:drawing>
      </w:r>
    </w:p>
    <w:p w14:paraId="538F0073">
      <w:pPr>
        <w:ind w:left="216"/>
        <w:rPr>
          <w:rFonts w:hint="default" w:ascii="Times New Roman" w:hAnsi="Times New Roman" w:cs="Times New Roman"/>
          <w:lang w:val="en-IN"/>
        </w:rPr>
      </w:pPr>
      <w:r>
        <w:rPr>
          <w:rFonts w:hint="default" w:ascii="Times New Roman" w:hAnsi="Times New Roman" w:cs="Times New Roman"/>
          <w:lang w:val="en-IN"/>
        </w:rPr>
        <w:t xml:space="preserve">If python virtual environment is used then activate it first and run the command </w:t>
      </w:r>
      <w:r>
        <w:rPr>
          <w:rFonts w:hint="default" w:ascii="Times New Roman" w:hAnsi="Times New Roman" w:cs="Times New Roman"/>
          <w:highlight w:val="yellow"/>
          <w:lang w:val="en-IN"/>
        </w:rPr>
        <w:t>pip install selenium</w:t>
      </w:r>
      <w:r>
        <w:rPr>
          <w:rFonts w:hint="default" w:ascii="Times New Roman" w:hAnsi="Times New Roman" w:cs="Times New Roman"/>
          <w:lang w:val="en-IN"/>
        </w:rPr>
        <w:t>. This will help to download selenium in the virtual environment.</w:t>
      </w:r>
    </w:p>
    <w:p w14:paraId="1152E11A">
      <w:pPr>
        <w:spacing w:before="120" w:after="40"/>
        <w:rPr>
          <w:rFonts w:hint="default" w:ascii="Times New Roman" w:hAnsi="Times New Roman" w:cs="Times New Roman"/>
        </w:rPr>
      </w:pPr>
      <w:r>
        <w:rPr>
          <w:rFonts w:hint="default" w:ascii="Times New Roman" w:hAnsi="Times New Roman" w:cs="Times New Roman"/>
          <w:b/>
          <w:color w:val="1F4E79"/>
        </w:rPr>
        <w:t>C3 — Driver/browser mismatch</w:t>
      </w:r>
    </w:p>
    <w:p w14:paraId="4343026F">
      <w:pPr>
        <w:spacing w:after="40"/>
        <w:ind w:left="216"/>
        <w:rPr>
          <w:rFonts w:hint="default" w:ascii="Times New Roman" w:hAnsi="Times New Roman" w:cs="Times New Roman"/>
        </w:rPr>
      </w:pPr>
      <w:r>
        <w:rPr>
          <w:rFonts w:hint="default" w:ascii="Times New Roman" w:hAnsi="Times New Roman" w:cs="Times New Roman"/>
          <w:b/>
        </w:rPr>
        <w:t xml:space="preserve">Problem: </w:t>
      </w:r>
      <w:r>
        <w:rPr>
          <w:rFonts w:hint="default" w:ascii="Times New Roman" w:hAnsi="Times New Roman" w:cs="Times New Roman"/>
        </w:rPr>
        <w:t>The session fails with a message that the driver supports a different browser version.</w:t>
      </w:r>
    </w:p>
    <w:p w14:paraId="41E41310">
      <w:pPr>
        <w:ind w:left="216"/>
        <w:rPr>
          <w:rFonts w:hint="default" w:ascii="Times New Roman" w:hAnsi="Times New Roman" w:cs="Times New Roman"/>
        </w:rPr>
      </w:pPr>
      <w:r>
        <w:rPr>
          <w:rFonts w:hint="default" w:ascii="Times New Roman" w:hAnsi="Times New Roman" w:cs="Times New Roman"/>
          <w:b/>
        </w:rPr>
        <w:t xml:space="preserve">Hint: </w:t>
      </w:r>
      <w:r>
        <w:rPr>
          <w:rFonts w:hint="default" w:ascii="Times New Roman" w:hAnsi="Times New Roman" w:cs="Times New Roman"/>
        </w:rPr>
        <w:t>Record both versions. Investigate Selenium Manager, driver cache, PATH entries, and stale manually downloaded drivers.</w:t>
      </w:r>
    </w:p>
    <w:p w14:paraId="2CDC6292">
      <w:pPr>
        <w:ind w:left="216"/>
        <w:rPr>
          <w:rFonts w:hint="default" w:ascii="Times New Roman" w:hAnsi="Times New Roman" w:cs="Times New Roman"/>
          <w:lang w:val="en-IN"/>
        </w:rPr>
      </w:pPr>
      <w:r>
        <w:rPr>
          <w:rFonts w:hint="default" w:ascii="Times New Roman" w:hAnsi="Times New Roman" w:cs="Times New Roman"/>
          <w:lang w:val="en-IN"/>
        </w:rPr>
        <w:t>Ans.</w:t>
      </w:r>
    </w:p>
    <w:p w14:paraId="610BEEBC">
      <w:pPr>
        <w:ind w:left="216"/>
        <w:rPr>
          <w:rFonts w:hint="default" w:ascii="Times New Roman" w:hAnsi="Times New Roman" w:cs="Times New Roman"/>
        </w:rPr>
      </w:pPr>
      <w:r>
        <w:rPr>
          <w:rFonts w:hint="default" w:ascii="Times New Roman" w:hAnsi="Times New Roman" w:cs="Times New Roman"/>
        </w:rPr>
        <w:drawing>
          <wp:inline distT="0" distB="0" distL="114300" distR="114300">
            <wp:extent cx="6214745" cy="198120"/>
            <wp:effectExtent l="0" t="0" r="3175"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1"/>
                    <a:stretch>
                      <a:fillRect/>
                    </a:stretch>
                  </pic:blipFill>
                  <pic:spPr>
                    <a:xfrm>
                      <a:off x="0" y="0"/>
                      <a:ext cx="6214745" cy="198120"/>
                    </a:xfrm>
                    <a:prstGeom prst="rect">
                      <a:avLst/>
                    </a:prstGeom>
                    <a:noFill/>
                    <a:ln>
                      <a:noFill/>
                    </a:ln>
                  </pic:spPr>
                </pic:pic>
              </a:graphicData>
            </a:graphic>
          </wp:inline>
        </w:drawing>
      </w:r>
    </w:p>
    <w:p w14:paraId="53E77271">
      <w:pPr>
        <w:rPr>
          <w:rFonts w:hint="default" w:ascii="Times New Roman" w:hAnsi="Times New Roman" w:cs="Times New Roman"/>
          <w:lang w:val="en-IN"/>
        </w:rPr>
      </w:pPr>
      <w:r>
        <w:rPr>
          <w:rFonts w:hint="default" w:ascii="Times New Roman" w:hAnsi="Times New Roman" w:cs="Times New Roman"/>
          <w:lang w:val="en-IN"/>
        </w:rPr>
        <w:t>Check the version of chrome</w:t>
      </w:r>
    </w:p>
    <w:p w14:paraId="78191D23">
      <w:pPr>
        <w:pStyle w:val="33"/>
        <w:numPr>
          <w:ilvl w:val="0"/>
          <w:numId w:val="0"/>
        </w:numPr>
        <w:spacing w:after="80"/>
        <w:ind w:leftChars="0"/>
        <w:rPr>
          <w:rFonts w:hint="default" w:ascii="Times New Roman" w:hAnsi="Times New Roman" w:cs="Times New Roman"/>
          <w:lang w:val="en-IN"/>
        </w:rPr>
      </w:pPr>
      <w:r>
        <w:rPr>
          <w:rFonts w:hint="default" w:ascii="Times New Roman" w:hAnsi="Times New Roman" w:cs="Times New Roman"/>
          <w:lang w:val="en-IN"/>
        </w:rPr>
        <w:t xml:space="preserve">To check the brouser name (chrome brouser) go to the address bar and type </w:t>
      </w:r>
      <w:r>
        <w:rPr>
          <w:rFonts w:hint="default" w:ascii="Times New Roman" w:hAnsi="Times New Roman" w:cs="Times New Roman"/>
          <w:highlight w:val="yellow"/>
          <w:lang w:val="en-IN"/>
        </w:rPr>
        <w:t>chrome://settings/help</w:t>
      </w:r>
      <w:r>
        <w:rPr>
          <w:rFonts w:hint="default" w:ascii="Times New Roman" w:hAnsi="Times New Roman" w:cs="Times New Roman"/>
          <w:lang w:val="en-IN"/>
        </w:rPr>
        <w:t xml:space="preserve"> then press enter. </w:t>
      </w:r>
    </w:p>
    <w:p w14:paraId="37E5CEA0">
      <w:pPr>
        <w:rPr>
          <w:rFonts w:hint="default" w:ascii="Times New Roman" w:hAnsi="Times New Roman" w:cs="Times New Roman"/>
          <w:lang w:val="en-IN"/>
        </w:rPr>
      </w:pPr>
      <w:r>
        <w:rPr>
          <w:rFonts w:hint="default" w:ascii="Times New Roman" w:hAnsi="Times New Roman" w:cs="Times New Roman"/>
        </w:rPr>
        <w:drawing>
          <wp:anchor distT="0" distB="0" distL="114300" distR="114300" simplePos="0" relativeHeight="251663360" behindDoc="0" locked="0" layoutInCell="1" allowOverlap="1">
            <wp:simplePos x="0" y="0"/>
            <wp:positionH relativeFrom="column">
              <wp:posOffset>172720</wp:posOffset>
            </wp:positionH>
            <wp:positionV relativeFrom="paragraph">
              <wp:posOffset>247650</wp:posOffset>
            </wp:positionV>
            <wp:extent cx="3465830" cy="2132965"/>
            <wp:effectExtent l="0" t="0" r="8890" b="63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8"/>
                    <a:stretch>
                      <a:fillRect/>
                    </a:stretch>
                  </pic:blipFill>
                  <pic:spPr>
                    <a:xfrm>
                      <a:off x="0" y="0"/>
                      <a:ext cx="3465830" cy="2132965"/>
                    </a:xfrm>
                    <a:prstGeom prst="rect">
                      <a:avLst/>
                    </a:prstGeom>
                    <a:noFill/>
                    <a:ln>
                      <a:noFill/>
                    </a:ln>
                  </pic:spPr>
                </pic:pic>
              </a:graphicData>
            </a:graphic>
          </wp:anchor>
        </w:drawing>
      </w:r>
      <w:r>
        <w:rPr>
          <w:rFonts w:hint="default" w:ascii="Times New Roman" w:hAnsi="Times New Roman" w:cs="Times New Roman"/>
          <w:lang w:val="en-IN"/>
        </w:rPr>
        <w:t>The root cause may be chrome brouser and chromedriver versions are not compatible.</w:t>
      </w:r>
    </w:p>
    <w:p w14:paraId="2DAAB603">
      <w:pPr>
        <w:ind w:left="216"/>
        <w:rPr>
          <w:rFonts w:hint="default" w:ascii="Times New Roman" w:hAnsi="Times New Roman" w:cs="Times New Roman"/>
          <w:highlight w:val="yellow"/>
          <w:lang w:val="en-IN"/>
        </w:rPr>
      </w:pPr>
      <w:r>
        <w:rPr>
          <w:rFonts w:hint="default" w:ascii="Times New Roman" w:hAnsi="Times New Roman" w:cs="Times New Roman"/>
          <w:highlight w:val="none"/>
          <w:lang w:val="en-IN"/>
        </w:rPr>
        <w:t xml:space="preserve">Update the latest selenium version. Type </w:t>
      </w:r>
      <w:r>
        <w:rPr>
          <w:rFonts w:hint="default" w:ascii="Times New Roman" w:hAnsi="Times New Roman" w:cs="Times New Roman"/>
          <w:highlight w:val="yellow"/>
          <w:lang w:val="en-IN"/>
        </w:rPr>
        <w:t>python -m pip install --upgrade selenium</w:t>
      </w:r>
      <w:r>
        <w:rPr>
          <w:rFonts w:hint="default" w:ascii="Times New Roman" w:hAnsi="Times New Roman" w:cs="Times New Roman"/>
          <w:highlight w:val="none"/>
          <w:lang w:val="en-IN"/>
        </w:rPr>
        <w:t xml:space="preserve"> in cmd and press enter.This will help to resolve the issue.</w:t>
      </w:r>
    </w:p>
    <w:p w14:paraId="71195F22">
      <w:pPr>
        <w:ind w:left="216"/>
        <w:rPr>
          <w:rFonts w:hint="default" w:ascii="Times New Roman" w:hAnsi="Times New Roman" w:cs="Times New Roman"/>
          <w:lang w:val="en-IN"/>
        </w:rPr>
      </w:pPr>
    </w:p>
    <w:p w14:paraId="7D0DC122">
      <w:pPr>
        <w:ind w:left="216"/>
        <w:rPr>
          <w:rFonts w:hint="default" w:ascii="Times New Roman" w:hAnsi="Times New Roman" w:cs="Times New Roman"/>
          <w:lang w:val="en-IN"/>
        </w:rPr>
      </w:pPr>
    </w:p>
    <w:p w14:paraId="2C26CACD">
      <w:pPr>
        <w:rPr>
          <w:rFonts w:hint="default" w:ascii="Times New Roman" w:hAnsi="Times New Roman" w:cs="Times New Roman"/>
          <w:lang w:val="en-IN"/>
        </w:rPr>
      </w:pPr>
    </w:p>
    <w:p w14:paraId="0CFA4AFC">
      <w:pPr>
        <w:spacing w:before="120" w:after="40"/>
        <w:rPr>
          <w:rFonts w:hint="default" w:ascii="Times New Roman" w:hAnsi="Times New Roman" w:cs="Times New Roman"/>
        </w:rPr>
      </w:pPr>
      <w:r>
        <w:rPr>
          <w:rFonts w:hint="default" w:ascii="Times New Roman" w:hAnsi="Times New Roman" w:cs="Times New Roman"/>
          <w:b/>
          <w:color w:val="1F4E79"/>
        </w:rPr>
        <w:t>C4 — Browser binary not found</w:t>
      </w:r>
    </w:p>
    <w:p w14:paraId="73C608B9">
      <w:pPr>
        <w:spacing w:after="40"/>
        <w:ind w:left="216"/>
        <w:rPr>
          <w:rFonts w:hint="default" w:ascii="Times New Roman" w:hAnsi="Times New Roman" w:cs="Times New Roman"/>
        </w:rPr>
      </w:pPr>
      <w:r>
        <w:rPr>
          <w:rFonts w:hint="default" w:ascii="Times New Roman" w:hAnsi="Times New Roman" w:cs="Times New Roman"/>
          <w:b/>
        </w:rPr>
        <w:t xml:space="preserve">Problem: </w:t>
      </w:r>
      <w:r>
        <w:rPr>
          <w:rFonts w:hint="default" w:ascii="Times New Roman" w:hAnsi="Times New Roman" w:cs="Times New Roman"/>
        </w:rPr>
        <w:t>Selenium cannot locate the browser executable.</w:t>
      </w:r>
    </w:p>
    <w:p w14:paraId="54410D5B">
      <w:pPr>
        <w:ind w:left="216"/>
        <w:rPr>
          <w:rFonts w:hint="default" w:ascii="Times New Roman" w:hAnsi="Times New Roman" w:cs="Times New Roman"/>
        </w:rPr>
      </w:pPr>
      <w:r>
        <w:rPr>
          <w:rFonts w:hint="default" w:ascii="Times New Roman" w:hAnsi="Times New Roman" w:cs="Times New Roman"/>
          <w:b/>
        </w:rPr>
        <w:t xml:space="preserve">Hint: </w:t>
      </w:r>
      <w:r>
        <w:rPr>
          <w:rFonts w:hint="default" w:ascii="Times New Roman" w:hAnsi="Times New Roman" w:cs="Times New Roman"/>
        </w:rPr>
        <w:t>Confirm that the browser is installed and find its actual binary location. Research the relevant browser option for a non-standard installation path.</w:t>
      </w:r>
    </w:p>
    <w:p w14:paraId="6D5A8440">
      <w:pPr>
        <w:rPr>
          <w:rFonts w:hint="default" w:ascii="Times New Roman" w:hAnsi="Times New Roman" w:cs="Times New Roman"/>
          <w:lang w:val="en-IN"/>
        </w:rPr>
      </w:pPr>
      <w:r>
        <w:rPr>
          <w:rFonts w:hint="default" w:ascii="Times New Roman" w:hAnsi="Times New Roman" w:cs="Times New Roman"/>
          <w:lang w:val="en-IN"/>
        </w:rPr>
        <w:t>Ans.</w:t>
      </w:r>
    </w:p>
    <w:p w14:paraId="0F26F90D">
      <w:pPr>
        <w:rPr>
          <w:rFonts w:hint="default" w:ascii="Times New Roman" w:hAnsi="Times New Roman" w:cs="Times New Roman"/>
          <w:lang w:val="en-IN"/>
        </w:rPr>
      </w:pPr>
      <w:r>
        <w:rPr>
          <w:rFonts w:hint="default" w:ascii="Times New Roman" w:hAnsi="Times New Roman" w:cs="Times New Roman"/>
          <w:lang w:val="en-IN"/>
        </w:rPr>
        <w:t xml:space="preserve">This error may occurs because of  several causes; Chrome is not installed, Chrome is not installed in non standard location. The executable browser was moved. </w:t>
      </w:r>
    </w:p>
    <w:p w14:paraId="475A930D">
      <w:pPr>
        <w:rPr>
          <w:rFonts w:hint="default" w:ascii="Times New Roman" w:hAnsi="Times New Roman" w:cs="Times New Roman"/>
          <w:lang w:val="en-IN"/>
        </w:rPr>
      </w:pPr>
      <w:r>
        <w:rPr>
          <w:rFonts w:hint="default" w:ascii="Times New Roman" w:hAnsi="Times New Roman" w:cs="Times New Roman"/>
          <w:lang w:val="en-IN"/>
        </w:rPr>
        <w:t>Search windows for chrome.exe.</w:t>
      </w:r>
    </w:p>
    <w:p w14:paraId="33F7418C">
      <w:pPr>
        <w:rPr>
          <w:rFonts w:hint="default" w:ascii="Times New Roman" w:hAnsi="Times New Roman" w:cs="Times New Roman"/>
          <w:lang w:val="en-IN"/>
        </w:rPr>
      </w:pPr>
      <w:r>
        <w:rPr>
          <w:rFonts w:hint="default" w:ascii="Times New Roman" w:hAnsi="Times New Roman" w:cs="Times New Roman"/>
          <w:lang w:val="en-IN"/>
        </w:rPr>
        <w:t>If chrome not installed then install it.</w:t>
      </w:r>
    </w:p>
    <w:p w14:paraId="16F7D2E3">
      <w:pPr>
        <w:rPr>
          <w:rFonts w:hint="default" w:ascii="Times New Roman" w:hAnsi="Times New Roman" w:cs="Times New Roman"/>
          <w:highlight w:val="yellow"/>
          <w:lang w:val="en-IN"/>
        </w:rPr>
      </w:pPr>
      <w:r>
        <w:rPr>
          <w:rFonts w:hint="default" w:ascii="Times New Roman" w:hAnsi="Times New Roman" w:cs="Times New Roman"/>
          <w:lang w:val="en-IN"/>
        </w:rPr>
        <w:t>If chrome is installed in some non standard path then add the below line in the code with the exact path of the exe file.</w:t>
      </w:r>
      <w:r>
        <w:rPr>
          <w:rFonts w:hint="default" w:ascii="Times New Roman" w:hAnsi="Times New Roman" w:cs="Times New Roman"/>
          <w:highlight w:val="yellow"/>
          <w:lang w:val="en-IN"/>
        </w:rPr>
        <w:t xml:space="preserve"> Options.binary_location = r“D:\Mychrome\chrome.exe”</w:t>
      </w:r>
    </w:p>
    <w:p w14:paraId="73B7E990">
      <w:pPr>
        <w:rPr>
          <w:rFonts w:hint="default" w:ascii="Times New Roman" w:hAnsi="Times New Roman" w:cs="Times New Roman"/>
          <w:highlight w:val="yellow"/>
          <w:lang w:val="en-IN"/>
        </w:rPr>
      </w:pPr>
      <w:r>
        <w:drawing>
          <wp:inline distT="0" distB="0" distL="114300" distR="114300">
            <wp:extent cx="6229350" cy="571500"/>
            <wp:effectExtent l="0" t="0" r="3810" b="7620"/>
            <wp:docPr id="1500679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79971" name="drawing"/>
                    <pic:cNvPicPr>
                      <a:picLocks noChangeAspect="1"/>
                    </pic:cNvPicPr>
                  </pic:nvPicPr>
                  <pic:blipFill>
                    <a:blip r:embed="rId22"/>
                    <a:stretch>
                      <a:fillRect/>
                    </a:stretch>
                  </pic:blipFill>
                  <pic:spPr>
                    <a:xfrm>
                      <a:off x="0" y="0"/>
                      <a:ext cx="6229350" cy="571500"/>
                    </a:xfrm>
                    <a:prstGeom prst="rect">
                      <a:avLst/>
                    </a:prstGeom>
                  </pic:spPr>
                </pic:pic>
              </a:graphicData>
            </a:graphic>
          </wp:inline>
        </w:drawing>
      </w:r>
    </w:p>
    <w:p w14:paraId="2712B62A">
      <w:pPr>
        <w:rPr>
          <w:rFonts w:hint="default" w:ascii="Times New Roman" w:hAnsi="Times New Roman" w:cs="Times New Roman"/>
          <w:highlight w:val="yellow"/>
          <w:lang w:val="en-IN"/>
        </w:rPr>
      </w:pPr>
    </w:p>
    <w:p w14:paraId="06E584FC">
      <w:pPr>
        <w:spacing w:before="120" w:after="40"/>
        <w:rPr>
          <w:rFonts w:hint="default" w:ascii="Times New Roman" w:hAnsi="Times New Roman" w:cs="Times New Roman"/>
        </w:rPr>
      </w:pPr>
      <w:r>
        <w:rPr>
          <w:rFonts w:hint="default" w:ascii="Times New Roman" w:hAnsi="Times New Roman" w:cs="Times New Roman"/>
          <w:b/>
          <w:color w:val="1F4E79"/>
        </w:rPr>
        <w:t>C5 — Permission or antivirus blocking</w:t>
      </w:r>
    </w:p>
    <w:p w14:paraId="1582C2F0">
      <w:pPr>
        <w:spacing w:after="40"/>
        <w:ind w:left="216"/>
        <w:rPr>
          <w:rFonts w:hint="default" w:ascii="Times New Roman" w:hAnsi="Times New Roman" w:cs="Times New Roman"/>
        </w:rPr>
      </w:pPr>
      <w:r>
        <w:rPr>
          <w:rFonts w:hint="default" w:ascii="Times New Roman" w:hAnsi="Times New Roman" w:cs="Times New Roman"/>
          <w:b/>
        </w:rPr>
        <w:t xml:space="preserve">Problem: </w:t>
      </w:r>
      <w:r>
        <w:rPr>
          <w:rFonts w:hint="default" w:ascii="Times New Roman" w:hAnsi="Times New Roman" w:cs="Times New Roman"/>
        </w:rPr>
        <w:t>The driver is downloaded but cannot execute, or security software quarantines it.</w:t>
      </w:r>
    </w:p>
    <w:p w14:paraId="7274510A">
      <w:pPr>
        <w:ind w:left="216"/>
        <w:rPr>
          <w:rFonts w:hint="default" w:ascii="Times New Roman" w:hAnsi="Times New Roman" w:cs="Times New Roman"/>
        </w:rPr>
      </w:pPr>
      <w:r>
        <w:rPr>
          <w:rFonts w:hint="default" w:ascii="Times New Roman" w:hAnsi="Times New Roman" w:cs="Times New Roman"/>
          <w:b/>
        </w:rPr>
        <w:t xml:space="preserve">Hint: </w:t>
      </w:r>
      <w:r>
        <w:rPr>
          <w:rFonts w:hint="default" w:ascii="Times New Roman" w:hAnsi="Times New Roman" w:cs="Times New Roman"/>
        </w:rPr>
        <w:t>Inspect file permissions, quarantine/security logs, and organizational policy. Do not disable security controls without authorization.</w:t>
      </w:r>
    </w:p>
    <w:p w14:paraId="1B790D3F">
      <w:pPr>
        <w:rPr>
          <w:rFonts w:hint="default" w:ascii="Times New Roman" w:hAnsi="Times New Roman" w:cs="Times New Roman"/>
          <w:lang w:val="en-IN"/>
        </w:rPr>
      </w:pPr>
      <w:r>
        <w:rPr>
          <w:rFonts w:hint="default" w:ascii="Times New Roman" w:hAnsi="Times New Roman" w:cs="Times New Roman"/>
          <w:lang w:val="en-IN"/>
        </w:rPr>
        <w:t>Ans.</w:t>
      </w:r>
    </w:p>
    <w:p w14:paraId="6600A276">
      <w:pPr>
        <w:rPr>
          <w:rFonts w:hint="default" w:ascii="Times New Roman" w:hAnsi="Times New Roman" w:cs="Times New Roman"/>
          <w:lang w:val="en-IN"/>
        </w:rPr>
      </w:pPr>
      <w:r>
        <w:drawing>
          <wp:anchor distT="0" distB="0" distL="114300" distR="114300" simplePos="0" relativeHeight="251665408" behindDoc="1" locked="0" layoutInCell="1" allowOverlap="1">
            <wp:simplePos x="0" y="0"/>
            <wp:positionH relativeFrom="column">
              <wp:posOffset>2419985</wp:posOffset>
            </wp:positionH>
            <wp:positionV relativeFrom="paragraph">
              <wp:posOffset>530225</wp:posOffset>
            </wp:positionV>
            <wp:extent cx="2000250" cy="1492250"/>
            <wp:effectExtent l="0" t="0" r="11430" b="1270"/>
            <wp:wrapTight wrapText="bothSides">
              <wp:wrapPolygon>
                <wp:start x="0" y="0"/>
                <wp:lineTo x="0" y="21398"/>
                <wp:lineTo x="21394" y="21398"/>
                <wp:lineTo x="21394" y="0"/>
                <wp:lineTo x="0" y="0"/>
              </wp:wrapPolygon>
            </wp:wrapTight>
            <wp:docPr id="1623315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15457" name="drawing"/>
                    <pic:cNvPicPr>
                      <a:picLocks noChangeAspect="1"/>
                    </pic:cNvPicPr>
                  </pic:nvPicPr>
                  <pic:blipFill>
                    <a:blip r:embed="rId23"/>
                    <a:stretch>
                      <a:fillRect/>
                    </a:stretch>
                  </pic:blipFill>
                  <pic:spPr>
                    <a:xfrm>
                      <a:off x="0" y="0"/>
                      <a:ext cx="2000250" cy="1492250"/>
                    </a:xfrm>
                    <a:prstGeom prst="rect">
                      <a:avLst/>
                    </a:prstGeom>
                  </pic:spPr>
                </pic:pic>
              </a:graphicData>
            </a:graphic>
          </wp:anchor>
        </w:drawing>
      </w:r>
      <w:r>
        <w:drawing>
          <wp:anchor distT="0" distB="0" distL="114300" distR="114300" simplePos="0" relativeHeight="251666432" behindDoc="1" locked="0" layoutInCell="1" allowOverlap="1">
            <wp:simplePos x="0" y="0"/>
            <wp:positionH relativeFrom="column">
              <wp:posOffset>4399280</wp:posOffset>
            </wp:positionH>
            <wp:positionV relativeFrom="paragraph">
              <wp:posOffset>538480</wp:posOffset>
            </wp:positionV>
            <wp:extent cx="1544955" cy="2880360"/>
            <wp:effectExtent l="0" t="0" r="24765" b="45720"/>
            <wp:wrapTight wrapText="bothSides">
              <wp:wrapPolygon>
                <wp:start x="0" y="0"/>
                <wp:lineTo x="0" y="21486"/>
                <wp:lineTo x="21307" y="21486"/>
                <wp:lineTo x="21307" y="0"/>
                <wp:lineTo x="0" y="0"/>
              </wp:wrapPolygon>
            </wp:wrapTight>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24"/>
                    <a:stretch>
                      <a:fillRect/>
                    </a:stretch>
                  </pic:blipFill>
                  <pic:spPr>
                    <a:xfrm>
                      <a:off x="0" y="0"/>
                      <a:ext cx="1544955" cy="2880360"/>
                    </a:xfrm>
                    <a:prstGeom prst="rect">
                      <a:avLst/>
                    </a:prstGeom>
                    <a:noFill/>
                    <a:ln>
                      <a:noFill/>
                    </a:ln>
                  </pic:spPr>
                </pic:pic>
              </a:graphicData>
            </a:graphic>
          </wp:anchor>
        </w:drawing>
      </w:r>
      <w:r>
        <w:rPr>
          <w:rFonts w:hint="default" w:ascii="Times New Roman" w:hAnsi="Times New Roman" w:cs="Times New Roman"/>
          <w:lang w:val="en-IN"/>
        </w:rPr>
        <w:t>The cause of the problem might be windows file permission prevent the execution of chrome driver. Antivirus blocks the driver. Give the required user permission to execute the file. Check the antivirus security detection. Verify that the driver come from trusted source.</w:t>
      </w:r>
    </w:p>
    <w:p w14:paraId="69BC72CF">
      <w:pPr>
        <w:rPr>
          <w:rFonts w:hint="default" w:ascii="Times New Roman" w:hAnsi="Times New Roman" w:cs="Times New Roman"/>
          <w:lang w:val="en-IN"/>
        </w:rPr>
      </w:pPr>
      <w:r>
        <w:drawing>
          <wp:inline distT="0" distB="0" distL="114300" distR="114300">
            <wp:extent cx="2407920" cy="2920365"/>
            <wp:effectExtent l="0" t="0" r="0" b="5715"/>
            <wp:docPr id="1608959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59006" name="drawing"/>
                    <pic:cNvPicPr>
                      <a:picLocks noChangeAspect="1"/>
                    </pic:cNvPicPr>
                  </pic:nvPicPr>
                  <pic:blipFill>
                    <a:blip r:embed="rId25"/>
                    <a:stretch>
                      <a:fillRect/>
                    </a:stretch>
                  </pic:blipFill>
                  <pic:spPr>
                    <a:xfrm>
                      <a:off x="0" y="0"/>
                      <a:ext cx="2407920" cy="2920365"/>
                    </a:xfrm>
                    <a:prstGeom prst="rect">
                      <a:avLst/>
                    </a:prstGeom>
                  </pic:spPr>
                </pic:pic>
              </a:graphicData>
            </a:graphic>
          </wp:inline>
        </w:drawing>
      </w:r>
    </w:p>
    <w:p w14:paraId="6E6DEE03">
      <w:pPr>
        <w:rPr>
          <w:rFonts w:hint="default" w:ascii="Times New Roman" w:hAnsi="Times New Roman" w:cs="Times New Roman"/>
          <w:lang w:val="en-IN"/>
        </w:rPr>
      </w:pPr>
    </w:p>
    <w:p w14:paraId="0EA57C56">
      <w:pPr>
        <w:rPr>
          <w:rFonts w:hint="default" w:ascii="Times New Roman" w:hAnsi="Times New Roman" w:cs="Times New Roman"/>
          <w:lang w:val="en-IN"/>
        </w:rPr>
      </w:pPr>
    </w:p>
    <w:p w14:paraId="7ECA0D90">
      <w:pPr>
        <w:rPr>
          <w:rFonts w:hint="default" w:ascii="Times New Roman" w:hAnsi="Times New Roman" w:cs="Times New Roman"/>
          <w:lang w:val="en-IN"/>
        </w:rPr>
      </w:pPr>
    </w:p>
    <w:p w14:paraId="39B651D4">
      <w:pPr>
        <w:rPr>
          <w:rFonts w:hint="default" w:ascii="Times New Roman" w:hAnsi="Times New Roman" w:cs="Times New Roman"/>
          <w:lang w:val="en-IN"/>
        </w:rPr>
      </w:pPr>
    </w:p>
    <w:p w14:paraId="38B2800C">
      <w:pPr>
        <w:rPr>
          <w:rFonts w:hint="default" w:ascii="Times New Roman" w:hAnsi="Times New Roman" w:cs="Times New Roman"/>
          <w:lang w:val="en-IN"/>
        </w:rPr>
      </w:pPr>
    </w:p>
    <w:p w14:paraId="75B99CA0">
      <w:pPr>
        <w:rPr>
          <w:rFonts w:hint="default" w:ascii="Times New Roman" w:hAnsi="Times New Roman" w:cs="Times New Roman"/>
          <w:lang w:val="en-IN"/>
        </w:rPr>
      </w:pPr>
    </w:p>
    <w:p w14:paraId="47F6A8BC">
      <w:pPr>
        <w:rPr>
          <w:rFonts w:hint="default" w:ascii="Times New Roman" w:hAnsi="Times New Roman" w:cs="Times New Roman"/>
          <w:lang w:val="en-IN"/>
        </w:rPr>
      </w:pPr>
    </w:p>
    <w:p w14:paraId="5A23A958">
      <w:pPr>
        <w:spacing w:before="120" w:after="40"/>
        <w:rPr>
          <w:rFonts w:hint="default" w:ascii="Times New Roman" w:hAnsi="Times New Roman" w:cs="Times New Roman"/>
        </w:rPr>
      </w:pPr>
      <w:r>
        <w:rPr>
          <w:rFonts w:hint="default" w:ascii="Times New Roman" w:hAnsi="Times New Roman" w:cs="Times New Roman"/>
          <w:b/>
          <w:color w:val="1F4E79"/>
        </w:rPr>
        <w:t>C6 — Proxy or firewall failure</w:t>
      </w:r>
    </w:p>
    <w:p w14:paraId="2B67B5F8">
      <w:pPr>
        <w:spacing w:after="40"/>
        <w:ind w:left="216"/>
        <w:rPr>
          <w:rFonts w:hint="default" w:ascii="Times New Roman" w:hAnsi="Times New Roman" w:cs="Times New Roman"/>
        </w:rPr>
      </w:pPr>
      <w:r>
        <w:rPr>
          <w:rFonts w:hint="default" w:ascii="Times New Roman" w:hAnsi="Times New Roman" w:cs="Times New Roman"/>
          <w:b/>
        </w:rPr>
        <w:t xml:space="preserve">Problem: </w:t>
      </w:r>
      <w:r>
        <w:rPr>
          <w:rFonts w:hint="default" w:ascii="Times New Roman" w:hAnsi="Times New Roman" w:cs="Times New Roman"/>
        </w:rPr>
        <w:t>Automatic driver download fails on a campus or corporate network.</w:t>
      </w:r>
    </w:p>
    <w:p w14:paraId="72B9A80B">
      <w:pPr>
        <w:ind w:left="216"/>
        <w:rPr>
          <w:rFonts w:hint="default" w:ascii="Times New Roman" w:hAnsi="Times New Roman" w:cs="Times New Roman"/>
        </w:rPr>
      </w:pPr>
      <w:r>
        <w:rPr>
          <w:rFonts w:hint="default" w:ascii="Times New Roman" w:hAnsi="Times New Roman" w:cs="Times New Roman"/>
          <w:b/>
        </w:rPr>
        <w:t xml:space="preserve">Hint: </w:t>
      </w:r>
      <w:r>
        <w:rPr>
          <w:rFonts w:hint="default" w:ascii="Times New Roman" w:hAnsi="Times New Roman" w:cs="Times New Roman"/>
        </w:rPr>
        <w:t xml:space="preserve">Test network </w:t>
      </w:r>
      <w:r>
        <w:rPr>
          <w:rFonts w:hint="default" w:ascii="Times New Roman" w:hAnsi="Times New Roman" w:cs="Times New Roman"/>
          <w:lang w:val="en-IN"/>
        </w:rPr>
        <w:t>reach-ability</w:t>
      </w:r>
      <w:r>
        <w:rPr>
          <w:rFonts w:hint="default" w:ascii="Times New Roman" w:hAnsi="Times New Roman" w:cs="Times New Roman"/>
        </w:rPr>
        <w:t>, inspect proxy settings, and investigate an approved offline/manual driver strategy.</w:t>
      </w:r>
    </w:p>
    <w:p w14:paraId="0E52243F">
      <w:pPr>
        <w:rPr>
          <w:rFonts w:hint="default" w:ascii="Times New Roman" w:hAnsi="Times New Roman" w:cs="Times New Roman"/>
          <w:lang w:val="en-IN"/>
        </w:rPr>
      </w:pPr>
      <w:r>
        <w:rPr>
          <w:rFonts w:hint="default" w:ascii="Times New Roman" w:hAnsi="Times New Roman" w:cs="Times New Roman"/>
          <w:lang w:val="en-IN"/>
        </w:rPr>
        <w:t>Ans.</w:t>
      </w:r>
    </w:p>
    <w:p w14:paraId="5E3867B3">
      <w:pPr>
        <w:spacing w:line="240" w:lineRule="auto"/>
        <w:rPr>
          <w:rFonts w:hint="default" w:ascii="Times New Roman" w:hAnsi="Times New Roman" w:cs="Times New Roman"/>
          <w:lang w:val="en-IN"/>
        </w:rPr>
      </w:pPr>
      <w:r>
        <w:rPr>
          <w:rFonts w:hint="default" w:ascii="Times New Roman" w:hAnsi="Times New Roman" w:cs="Times New Roman"/>
          <w:lang w:val="en-IN"/>
        </w:rPr>
        <w:t xml:space="preserve">Root cause may be firewall block the connection, restricted internet access, proxy configuration not available to Selenium etc. </w:t>
      </w:r>
    </w:p>
    <w:p w14:paraId="55743315">
      <w:pPr>
        <w:spacing w:line="240" w:lineRule="auto"/>
        <w:rPr>
          <w:rFonts w:hint="default" w:ascii="Times New Roman" w:hAnsi="Times New Roman" w:cs="Times New Roman"/>
          <w:lang w:val="en-IN"/>
        </w:rPr>
      </w:pPr>
      <w:r>
        <w:rPr>
          <w:rFonts w:hint="default" w:ascii="Times New Roman" w:hAnsi="Times New Roman" w:cs="Times New Roman"/>
          <w:lang w:val="en-IN"/>
        </w:rPr>
        <w:drawing>
          <wp:anchor distT="0" distB="0" distL="114300" distR="114300" simplePos="0" relativeHeight="251664384" behindDoc="1" locked="0" layoutInCell="1" allowOverlap="1">
            <wp:simplePos x="0" y="0"/>
            <wp:positionH relativeFrom="column">
              <wp:posOffset>2441575</wp:posOffset>
            </wp:positionH>
            <wp:positionV relativeFrom="paragraph">
              <wp:posOffset>10795</wp:posOffset>
            </wp:positionV>
            <wp:extent cx="4087495" cy="2179955"/>
            <wp:effectExtent l="0" t="0" r="12065" b="14605"/>
            <wp:wrapTight wrapText="bothSides">
              <wp:wrapPolygon>
                <wp:start x="0" y="0"/>
                <wp:lineTo x="0" y="21443"/>
                <wp:lineTo x="21503" y="21443"/>
                <wp:lineTo x="21503" y="0"/>
                <wp:lineTo x="0" y="0"/>
              </wp:wrapPolygon>
            </wp:wrapTight>
            <wp:docPr id="18" name="Picture 18" descr="Screenshot 2026-08-29 211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8-29 211940"/>
                    <pic:cNvPicPr>
                      <a:picLocks noChangeAspect="1"/>
                    </pic:cNvPicPr>
                  </pic:nvPicPr>
                  <pic:blipFill>
                    <a:blip r:embed="rId26"/>
                    <a:stretch>
                      <a:fillRect/>
                    </a:stretch>
                  </pic:blipFill>
                  <pic:spPr>
                    <a:xfrm>
                      <a:off x="0" y="0"/>
                      <a:ext cx="4087495" cy="2179955"/>
                    </a:xfrm>
                    <a:prstGeom prst="rect">
                      <a:avLst/>
                    </a:prstGeom>
                  </pic:spPr>
                </pic:pic>
              </a:graphicData>
            </a:graphic>
          </wp:anchor>
        </w:drawing>
      </w:r>
      <w:r>
        <w:rPr>
          <w:rFonts w:hint="default" w:ascii="Times New Roman" w:hAnsi="Times New Roman" w:cs="Times New Roman"/>
          <w:lang w:val="en-IN"/>
        </w:rPr>
        <w:t>First check if the internet is working</w:t>
      </w:r>
    </w:p>
    <w:p w14:paraId="216DA378">
      <w:pPr>
        <w:spacing w:line="240" w:lineRule="auto"/>
        <w:rPr>
          <w:rFonts w:hint="default" w:ascii="Times New Roman" w:hAnsi="Times New Roman" w:cs="Times New Roman"/>
          <w:lang w:val="en-IN"/>
        </w:rPr>
      </w:pPr>
      <w:r>
        <w:rPr>
          <w:rFonts w:hint="default" w:ascii="Times New Roman" w:hAnsi="Times New Roman" w:cs="Times New Roman"/>
          <w:lang w:val="en-IN"/>
        </w:rPr>
        <w:t>In the cmd type ping google.com and press enter.</w:t>
      </w:r>
    </w:p>
    <w:p w14:paraId="4161B334">
      <w:pPr>
        <w:spacing w:line="240" w:lineRule="auto"/>
        <w:rPr>
          <w:rFonts w:hint="default" w:ascii="Times New Roman" w:hAnsi="Times New Roman" w:cs="Times New Roman"/>
          <w:highlight w:val="yellow"/>
          <w:lang w:val="en-IN"/>
        </w:rPr>
      </w:pPr>
      <w:r>
        <w:rPr>
          <w:rFonts w:hint="default" w:ascii="Times New Roman" w:hAnsi="Times New Roman" w:cs="Times New Roman"/>
          <w:highlight w:val="yellow"/>
          <w:lang w:val="en-IN"/>
        </w:rPr>
        <w:t>Checking windows proxy</w:t>
      </w:r>
    </w:p>
    <w:p w14:paraId="59C3678A">
      <w:pPr>
        <w:spacing w:line="240" w:lineRule="auto"/>
        <w:rPr>
          <w:rFonts w:hint="default" w:ascii="Times New Roman" w:hAnsi="Times New Roman" w:cs="Times New Roman"/>
        </w:rPr>
      </w:pPr>
      <w:r>
        <w:rPr>
          <w:rFonts w:hint="default" w:ascii="Times New Roman" w:hAnsi="Times New Roman" w:cs="Times New Roman"/>
          <w:lang w:val="en-IN"/>
        </w:rPr>
        <w:t xml:space="preserve">Inspect windows proxy settings (Settings =&gt; Network and Internet =&gt; Proxy). Check whether Automatically detect settings on or not. </w:t>
      </w:r>
      <w:r>
        <w:rPr>
          <w:rFonts w:hint="default" w:ascii="Times New Roman" w:hAnsi="Times New Roman" w:cs="Times New Roman"/>
        </w:rPr>
        <w:t xml:space="preserve">Under </w:t>
      </w:r>
      <w:r>
        <w:rPr>
          <w:rStyle w:val="37"/>
          <w:rFonts w:hint="default" w:ascii="Times New Roman" w:hAnsi="Times New Roman" w:cs="Times New Roman"/>
        </w:rPr>
        <w:t>Manual proxy setup</w:t>
      </w:r>
      <w:r>
        <w:rPr>
          <w:rFonts w:hint="default" w:ascii="Times New Roman" w:hAnsi="Times New Roman" w:cs="Times New Roman"/>
        </w:rPr>
        <w:t xml:space="preserve">, check </w:t>
      </w:r>
      <w:r>
        <w:rPr>
          <w:rStyle w:val="37"/>
          <w:rFonts w:hint="default" w:ascii="Times New Roman" w:hAnsi="Times New Roman" w:cs="Times New Roman"/>
        </w:rPr>
        <w:t>Use a proxy server</w:t>
      </w:r>
      <w:r>
        <w:rPr>
          <w:rStyle w:val="37"/>
          <w:rFonts w:hint="default" w:ascii="Times New Roman" w:hAnsi="Times New Roman" w:cs="Times New Roman"/>
          <w:lang w:val="en-IN"/>
        </w:rPr>
        <w:t xml:space="preserve">. </w:t>
      </w:r>
      <w:r>
        <w:rPr>
          <w:rFonts w:hint="default" w:ascii="Times New Roman" w:hAnsi="Times New Roman" w:cs="Times New Roman"/>
        </w:rPr>
        <w:t xml:space="preserve">If organization provides a proxy: </w:t>
      </w:r>
    </w:p>
    <w:p w14:paraId="56BE3F29">
      <w:pPr>
        <w:keepNext w:val="0"/>
        <w:keepLines w:val="0"/>
        <w:widowControl/>
        <w:numPr>
          <w:ilvl w:val="0"/>
          <w:numId w:val="10"/>
        </w:numPr>
        <w:suppressLineNumbers w:val="0"/>
        <w:tabs>
          <w:tab w:val="clear" w:pos="420"/>
        </w:tabs>
        <w:spacing w:before="0" w:beforeAutospacing="1" w:after="0" w:afterAutospacing="1" w:line="24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Click </w:t>
      </w:r>
      <w:r>
        <w:rPr>
          <w:rStyle w:val="37"/>
          <w:rFonts w:hint="default" w:ascii="Times New Roman" w:hAnsi="Times New Roman" w:cs="Times New Roman"/>
        </w:rPr>
        <w:t>Set up</w:t>
      </w:r>
      <w:r>
        <w:rPr>
          <w:rFonts w:hint="default" w:ascii="Times New Roman" w:hAnsi="Times New Roman" w:cs="Times New Roman"/>
        </w:rPr>
        <w:t xml:space="preserve"> </w:t>
      </w:r>
    </w:p>
    <w:p w14:paraId="4847FE50">
      <w:pPr>
        <w:keepNext w:val="0"/>
        <w:keepLines w:val="0"/>
        <w:widowControl/>
        <w:numPr>
          <w:ilvl w:val="0"/>
          <w:numId w:val="10"/>
        </w:numPr>
        <w:suppressLineNumbers w:val="0"/>
        <w:tabs>
          <w:tab w:val="clear" w:pos="420"/>
        </w:tabs>
        <w:spacing w:before="0" w:beforeAutospacing="1" w:after="0" w:afterAutospacing="1" w:line="24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Enter the </w:t>
      </w:r>
      <w:r>
        <w:rPr>
          <w:rStyle w:val="37"/>
          <w:rFonts w:hint="default" w:ascii="Times New Roman" w:hAnsi="Times New Roman" w:cs="Times New Roman"/>
        </w:rPr>
        <w:t>proxy address</w:t>
      </w:r>
      <w:r>
        <w:rPr>
          <w:rFonts w:hint="default" w:ascii="Times New Roman" w:hAnsi="Times New Roman" w:cs="Times New Roman"/>
        </w:rPr>
        <w:t xml:space="preserve"> </w:t>
      </w:r>
    </w:p>
    <w:p w14:paraId="76F1561F">
      <w:pPr>
        <w:keepNext w:val="0"/>
        <w:keepLines w:val="0"/>
        <w:widowControl/>
        <w:numPr>
          <w:ilvl w:val="0"/>
          <w:numId w:val="10"/>
        </w:numPr>
        <w:suppressLineNumbers w:val="0"/>
        <w:tabs>
          <w:tab w:val="clear" w:pos="420"/>
        </w:tabs>
        <w:spacing w:before="0" w:beforeAutospacing="1" w:after="0" w:afterAutospacing="1" w:line="24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Enter the </w:t>
      </w:r>
      <w:r>
        <w:rPr>
          <w:rStyle w:val="37"/>
          <w:rFonts w:hint="default" w:ascii="Times New Roman" w:hAnsi="Times New Roman" w:cs="Times New Roman"/>
        </w:rPr>
        <w:t>port</w:t>
      </w:r>
      <w:r>
        <w:rPr>
          <w:rFonts w:hint="default" w:ascii="Times New Roman" w:hAnsi="Times New Roman" w:cs="Times New Roman"/>
        </w:rPr>
        <w:t xml:space="preserve"> </w:t>
      </w:r>
    </w:p>
    <w:p w14:paraId="6EA723E0">
      <w:pPr>
        <w:keepNext w:val="0"/>
        <w:keepLines w:val="0"/>
        <w:widowControl/>
        <w:numPr>
          <w:ilvl w:val="0"/>
          <w:numId w:val="10"/>
        </w:numPr>
        <w:suppressLineNumbers w:val="0"/>
        <w:tabs>
          <w:tab w:val="clear" w:pos="420"/>
        </w:tabs>
        <w:spacing w:before="0" w:beforeAutospacing="1" w:after="0" w:afterAutospacing="1" w:line="24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Click </w:t>
      </w:r>
      <w:r>
        <w:rPr>
          <w:rStyle w:val="37"/>
          <w:rFonts w:hint="default" w:ascii="Times New Roman" w:hAnsi="Times New Roman" w:cs="Times New Roman"/>
        </w:rPr>
        <w:t>Save</w:t>
      </w:r>
      <w:r>
        <w:rPr>
          <w:rFonts w:hint="default" w:ascii="Times New Roman" w:hAnsi="Times New Roman" w:cs="Times New Roman"/>
        </w:rPr>
        <w:t xml:space="preserve"> </w:t>
      </w:r>
    </w:p>
    <w:p w14:paraId="47E725E7">
      <w:pPr>
        <w:keepNext w:val="0"/>
        <w:keepLines w:val="0"/>
        <w:widowControl/>
        <w:numPr>
          <w:ilvl w:val="0"/>
          <w:numId w:val="0"/>
        </w:numPr>
        <w:suppressLineNumbers w:val="0"/>
        <w:spacing w:before="0" w:beforeAutospacing="1" w:after="0" w:afterAutospacing="1" w:line="240" w:lineRule="auto"/>
        <w:rPr>
          <w:rFonts w:hint="default" w:ascii="Times New Roman" w:hAnsi="Times New Roman" w:cs="Times New Roman"/>
        </w:rPr>
      </w:pPr>
      <w:r>
        <w:rPr>
          <w:rFonts w:hint="default" w:ascii="Times New Roman" w:hAnsi="Times New Roman" w:cs="Times New Roman"/>
        </w:rPr>
        <w:t xml:space="preserve">Restart PyCharm. Run </w:t>
      </w:r>
      <w:r>
        <w:rPr>
          <w:rFonts w:hint="default" w:ascii="Times New Roman" w:hAnsi="Times New Roman" w:cs="Times New Roman"/>
          <w:lang w:val="en-IN"/>
        </w:rPr>
        <w:t>the</w:t>
      </w:r>
      <w:r>
        <w:rPr>
          <w:rFonts w:hint="default" w:ascii="Times New Roman" w:hAnsi="Times New Roman" w:cs="Times New Roman"/>
        </w:rPr>
        <w:t xml:space="preserve"> Selenium program again.</w:t>
      </w:r>
    </w:p>
    <w:p w14:paraId="34274E48">
      <w:pPr>
        <w:keepNext w:val="0"/>
        <w:keepLines w:val="0"/>
        <w:widowControl/>
        <w:numPr>
          <w:ilvl w:val="0"/>
          <w:numId w:val="0"/>
        </w:numPr>
        <w:suppressLineNumbers w:val="0"/>
        <w:spacing w:before="0" w:beforeAutospacing="1" w:after="0" w:afterAutospacing="1" w:line="240" w:lineRule="auto"/>
        <w:rPr>
          <w:rFonts w:hint="default" w:ascii="Times New Roman" w:hAnsi="Times New Roman" w:cs="Times New Roman"/>
          <w:lang w:val="en-IN"/>
        </w:rPr>
      </w:pPr>
    </w:p>
    <w:p w14:paraId="282CF35B">
      <w:pPr>
        <w:keepNext w:val="0"/>
        <w:keepLines w:val="0"/>
        <w:widowControl/>
        <w:numPr>
          <w:ilvl w:val="0"/>
          <w:numId w:val="0"/>
        </w:numPr>
        <w:suppressLineNumbers w:val="0"/>
        <w:spacing w:before="0" w:beforeAutospacing="1" w:after="0" w:afterAutospacing="1" w:line="240" w:lineRule="auto"/>
        <w:rPr>
          <w:rFonts w:hint="default" w:ascii="Times New Roman" w:hAnsi="Times New Roman" w:cs="Times New Roman"/>
          <w:highlight w:val="yellow"/>
          <w:lang w:val="en-IN"/>
        </w:rPr>
      </w:pPr>
      <w:r>
        <w:rPr>
          <w:rFonts w:hint="default" w:ascii="Times New Roman" w:hAnsi="Times New Roman" w:cs="Times New Roman"/>
          <w:highlight w:val="yellow"/>
          <w:lang w:val="en-IN"/>
        </w:rPr>
        <w:t>If firewalls block selenium manager</w:t>
      </w:r>
    </w:p>
    <w:p w14:paraId="7D6E71A3">
      <w:pPr>
        <w:keepNext w:val="0"/>
        <w:keepLines w:val="0"/>
        <w:widowControl/>
        <w:numPr>
          <w:ilvl w:val="0"/>
          <w:numId w:val="0"/>
        </w:numPr>
        <w:suppressLineNumbers w:val="0"/>
        <w:spacing w:before="0" w:beforeAutospacing="1" w:after="0" w:afterAutospacing="1" w:line="240" w:lineRule="auto"/>
        <w:rPr>
          <w:rFonts w:hint="default" w:ascii="Times New Roman" w:hAnsi="Times New Roman" w:cs="Times New Roman"/>
          <w:highlight w:val="red"/>
          <w:lang w:val="en-IN"/>
        </w:rPr>
      </w:pPr>
      <w:r>
        <w:rPr>
          <w:rFonts w:hint="default" w:ascii="Times New Roman" w:hAnsi="Times New Roman" w:cs="Times New Roman"/>
          <w:highlight w:val="red"/>
          <w:lang w:val="en-IN"/>
        </w:rPr>
        <w:t>Firewall must not be disabled</w:t>
      </w:r>
    </w:p>
    <w:p w14:paraId="7AA2341C">
      <w:pPr>
        <w:keepNext w:val="0"/>
        <w:keepLines w:val="0"/>
        <w:widowControl/>
        <w:numPr>
          <w:ilvl w:val="0"/>
          <w:numId w:val="10"/>
        </w:numPr>
        <w:suppressLineNumbers w:val="0"/>
        <w:tabs>
          <w:tab w:val="clear" w:pos="420"/>
        </w:tabs>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Open </w:t>
      </w:r>
      <w:r>
        <w:rPr>
          <w:rStyle w:val="37"/>
          <w:rFonts w:hint="default" w:ascii="Times New Roman" w:hAnsi="Times New Roman" w:cs="Times New Roman"/>
        </w:rPr>
        <w:t>Windows Security</w:t>
      </w:r>
      <w:r>
        <w:rPr>
          <w:rFonts w:hint="default" w:ascii="Times New Roman" w:hAnsi="Times New Roman" w:cs="Times New Roman"/>
        </w:rPr>
        <w:t xml:space="preserve"> </w:t>
      </w:r>
    </w:p>
    <w:p w14:paraId="31574079">
      <w:pPr>
        <w:keepNext w:val="0"/>
        <w:keepLines w:val="0"/>
        <w:widowControl/>
        <w:numPr>
          <w:ilvl w:val="0"/>
          <w:numId w:val="10"/>
        </w:numPr>
        <w:suppressLineNumbers w:val="0"/>
        <w:tabs>
          <w:tab w:val="clear" w:pos="420"/>
        </w:tabs>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Click </w:t>
      </w:r>
      <w:r>
        <w:rPr>
          <w:rStyle w:val="37"/>
          <w:rFonts w:hint="default" w:ascii="Times New Roman" w:hAnsi="Times New Roman" w:cs="Times New Roman"/>
        </w:rPr>
        <w:t>Firewall &amp; network protection</w:t>
      </w:r>
      <w:r>
        <w:rPr>
          <w:rFonts w:hint="default" w:ascii="Times New Roman" w:hAnsi="Times New Roman" w:cs="Times New Roman"/>
        </w:rPr>
        <w:t xml:space="preserve"> </w:t>
      </w:r>
    </w:p>
    <w:p w14:paraId="010DFEE2">
      <w:pPr>
        <w:keepNext w:val="0"/>
        <w:keepLines w:val="0"/>
        <w:widowControl/>
        <w:numPr>
          <w:ilvl w:val="0"/>
          <w:numId w:val="10"/>
        </w:numPr>
        <w:suppressLineNumbers w:val="0"/>
        <w:tabs>
          <w:tab w:val="clear" w:pos="420"/>
        </w:tabs>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Check which network is active: </w:t>
      </w:r>
      <w:r>
        <w:rPr>
          <w:rStyle w:val="37"/>
          <w:rFonts w:hint="default" w:ascii="Times New Roman" w:hAnsi="Times New Roman" w:cs="Times New Roman"/>
        </w:rPr>
        <w:t>Domain / Private / Public</w:t>
      </w:r>
      <w:r>
        <w:rPr>
          <w:rFonts w:hint="default" w:ascii="Times New Roman" w:hAnsi="Times New Roman" w:cs="Times New Roman"/>
        </w:rPr>
        <w:t xml:space="preserve"> </w:t>
      </w:r>
    </w:p>
    <w:p w14:paraId="008B600A">
      <w:pPr>
        <w:keepNext w:val="0"/>
        <w:keepLines w:val="0"/>
        <w:widowControl/>
        <w:numPr>
          <w:ilvl w:val="0"/>
          <w:numId w:val="10"/>
        </w:numPr>
        <w:suppressLineNumbers w:val="0"/>
        <w:tabs>
          <w:tab w:val="clear" w:pos="420"/>
        </w:tabs>
        <w:spacing w:line="240" w:lineRule="auto"/>
        <w:ind w:left="420" w:leftChars="0" w:hanging="420" w:firstLineChars="0"/>
        <w:rPr>
          <w:rFonts w:hint="default" w:ascii="Times New Roman" w:hAnsi="Times New Roman" w:cs="Times New Roman"/>
        </w:rPr>
      </w:pPr>
      <w:r>
        <w:rPr>
          <w:rFonts w:hint="default" w:ascii="Times New Roman" w:hAnsi="Times New Roman" w:cs="Times New Roman"/>
        </w:rPr>
        <w:t xml:space="preserve">If this is a college/company computer, </w:t>
      </w:r>
      <w:r>
        <w:rPr>
          <w:rStyle w:val="37"/>
          <w:rFonts w:hint="default" w:ascii="Times New Roman" w:hAnsi="Times New Roman" w:cs="Times New Roman"/>
        </w:rPr>
        <w:t>contact the network administrator</w:t>
      </w:r>
      <w:r>
        <w:rPr>
          <w:rFonts w:hint="default" w:ascii="Times New Roman" w:hAnsi="Times New Roman" w:cs="Times New Roman"/>
        </w:rPr>
        <w:t xml:space="preserve"> and request permission for Selenium Manager/driver downloads. </w:t>
      </w:r>
    </w:p>
    <w:p w14:paraId="71468E38">
      <w:pPr>
        <w:rPr>
          <w:rFonts w:hint="default" w:ascii="Times New Roman" w:hAnsi="Times New Roman" w:cs="Times New Roman"/>
          <w:lang w:val="en-IN"/>
        </w:rPr>
      </w:pPr>
    </w:p>
    <w:p w14:paraId="6E18BBBD">
      <w:pPr>
        <w:spacing w:before="120" w:after="40"/>
        <w:rPr>
          <w:rFonts w:hint="default" w:ascii="Times New Roman" w:hAnsi="Times New Roman" w:cs="Times New Roman"/>
        </w:rPr>
      </w:pPr>
      <w:r>
        <w:rPr>
          <w:rFonts w:hint="default" w:ascii="Times New Roman" w:hAnsi="Times New Roman" w:cs="Times New Roman"/>
          <w:b/>
          <w:color w:val="1F4E79"/>
        </w:rPr>
        <w:t>C7 — SSL certificate error during pip install</w:t>
      </w:r>
    </w:p>
    <w:p w14:paraId="2CCCE12E">
      <w:pPr>
        <w:spacing w:after="40"/>
        <w:ind w:left="216"/>
        <w:rPr>
          <w:rFonts w:hint="default" w:ascii="Times New Roman" w:hAnsi="Times New Roman" w:cs="Times New Roman"/>
        </w:rPr>
      </w:pPr>
      <w:r>
        <w:rPr>
          <w:rFonts w:hint="default" w:ascii="Times New Roman" w:hAnsi="Times New Roman" w:cs="Times New Roman"/>
          <w:b/>
        </w:rPr>
        <w:t xml:space="preserve">Problem: </w:t>
      </w:r>
      <w:r>
        <w:rPr>
          <w:rFonts w:hint="default" w:ascii="Times New Roman" w:hAnsi="Times New Roman" w:cs="Times New Roman"/>
        </w:rPr>
        <w:t>pip cannot verify a certificate while connecting to the package index.</w:t>
      </w:r>
    </w:p>
    <w:p w14:paraId="28158A81">
      <w:pPr>
        <w:ind w:left="216"/>
        <w:rPr>
          <w:rFonts w:hint="default" w:ascii="Times New Roman" w:hAnsi="Times New Roman" w:cs="Times New Roman"/>
        </w:rPr>
      </w:pPr>
      <w:r>
        <w:rPr>
          <w:rFonts w:hint="default" w:ascii="Times New Roman" w:hAnsi="Times New Roman" w:cs="Times New Roman"/>
          <w:b/>
        </w:rPr>
        <w:t xml:space="preserve">Hint: </w:t>
      </w:r>
      <w:r>
        <w:rPr>
          <w:rFonts w:hint="default" w:ascii="Times New Roman" w:hAnsi="Times New Roman" w:cs="Times New Roman"/>
        </w:rPr>
        <w:t>Check system date/time, certificate store, network inspection proxy, and the institution's approved certificate configuration. Avoid unsafe bypass flags.</w:t>
      </w:r>
    </w:p>
    <w:p w14:paraId="1BE2A301">
      <w:pPr>
        <w:rPr>
          <w:rFonts w:hint="default" w:ascii="Times New Roman" w:hAnsi="Times New Roman" w:cs="Times New Roman"/>
          <w:lang w:val="en-IN"/>
        </w:rPr>
      </w:pPr>
      <w:r>
        <w:rPr>
          <w:rFonts w:hint="default" w:ascii="Times New Roman" w:hAnsi="Times New Roman" w:cs="Times New Roman"/>
          <w:lang w:val="en-IN"/>
        </w:rPr>
        <w:t>Ans.</w:t>
      </w:r>
    </w:p>
    <w:p w14:paraId="26D9AF66">
      <w:pPr>
        <w:rPr>
          <w:rFonts w:hint="default" w:ascii="Times New Roman" w:hAnsi="Times New Roman" w:cs="Times New Roman"/>
          <w:highlight w:val="none"/>
          <w:lang w:val="en-IN"/>
        </w:rPr>
      </w:pPr>
      <w:r>
        <w:rPr>
          <w:rFonts w:hint="default" w:ascii="Times New Roman" w:hAnsi="Times New Roman" w:cs="Times New Roman"/>
          <w:lang w:val="en-IN"/>
        </w:rPr>
        <w:t xml:space="preserve">First upgrade selenium. </w:t>
      </w:r>
      <w:r>
        <w:rPr>
          <w:rFonts w:hint="default" w:ascii="Times New Roman" w:hAnsi="Times New Roman" w:cs="Times New Roman"/>
          <w:highlight w:val="yellow"/>
          <w:lang w:val="en-IN"/>
        </w:rPr>
        <w:t>python -m pip install --upgrade selenium</w:t>
      </w:r>
      <w:r>
        <w:rPr>
          <w:rFonts w:hint="default" w:ascii="Times New Roman" w:hAnsi="Times New Roman" w:cs="Times New Roman"/>
          <w:highlight w:val="none"/>
          <w:lang w:val="en-IN"/>
        </w:rPr>
        <w:t xml:space="preserve"> . </w:t>
      </w:r>
    </w:p>
    <w:p w14:paraId="5EA5B533">
      <w:pPr>
        <w:rPr>
          <w:rFonts w:hint="default" w:ascii="Times New Roman" w:hAnsi="Times New Roman" w:cs="Times New Roman"/>
          <w:highlight w:val="none"/>
          <w:lang w:val="en-IN"/>
        </w:rPr>
      </w:pPr>
      <w:r>
        <w:rPr>
          <w:rFonts w:hint="default" w:ascii="Times New Roman" w:hAnsi="Times New Roman" w:cs="Times New Roman"/>
          <w:highlight w:val="none"/>
          <w:lang w:val="en-IN"/>
        </w:rPr>
        <w:t>In search bar type internet options</w:t>
      </w:r>
    </w:p>
    <w:p w14:paraId="1AEC5041">
      <w:pPr>
        <w:rPr>
          <w:rFonts w:hint="default" w:ascii="Times New Roman" w:hAnsi="Times New Roman" w:cs="Times New Roman"/>
          <w:highlight w:val="none"/>
          <w:lang w:val="en-IN"/>
        </w:rPr>
      </w:pPr>
      <w:r>
        <w:rPr>
          <w:rFonts w:hint="default" w:ascii="Times New Roman" w:hAnsi="Times New Roman" w:cs="Times New Roman"/>
          <w:highlight w:val="none"/>
          <w:lang w:val="en-IN"/>
        </w:rPr>
        <w:t>Go to advanced</w:t>
      </w:r>
    </w:p>
    <w:p w14:paraId="75F260A4">
      <w:pPr>
        <w:rPr>
          <w:rFonts w:hint="default" w:ascii="Times New Roman" w:hAnsi="Times New Roman" w:cs="Times New Roman"/>
          <w:highlight w:val="none"/>
          <w:lang w:val="en-IN"/>
        </w:rPr>
      </w:pPr>
      <w:r>
        <w:rPr>
          <w:rFonts w:hint="default" w:ascii="Times New Roman" w:hAnsi="Times New Roman" w:cs="Times New Roman"/>
          <w:highlight w:val="none"/>
          <w:lang w:val="en-IN"/>
        </w:rPr>
        <w:t xml:space="preserve">Uncheck two option </w:t>
      </w:r>
    </w:p>
    <w:p w14:paraId="314D096F">
      <w:pPr>
        <w:numPr>
          <w:ilvl w:val="0"/>
          <w:numId w:val="11"/>
        </w:numPr>
        <w:rPr>
          <w:rFonts w:hint="default" w:ascii="Times New Roman" w:hAnsi="Times New Roman" w:cs="Times New Roman"/>
          <w:highlight w:val="yellow"/>
          <w:lang w:val="en-IN"/>
        </w:rPr>
      </w:pPr>
      <w:r>
        <w:rPr>
          <w:rFonts w:hint="default" w:ascii="Times New Roman" w:hAnsi="Times New Roman" w:cs="Times New Roman"/>
          <w:highlight w:val="yellow"/>
          <w:lang w:val="en-IN"/>
        </w:rPr>
        <w:t>Check for publisher’s certificate revocation.</w:t>
      </w:r>
    </w:p>
    <w:p w14:paraId="0BF2DCB8">
      <w:pPr>
        <w:numPr>
          <w:ilvl w:val="0"/>
          <w:numId w:val="11"/>
        </w:numPr>
        <w:rPr>
          <w:rFonts w:hint="default" w:ascii="Times New Roman" w:hAnsi="Times New Roman" w:cs="Times New Roman"/>
          <w:highlight w:val="yellow"/>
          <w:lang w:val="en-IN"/>
        </w:rPr>
      </w:pPr>
      <w:r>
        <w:rPr>
          <w:rFonts w:hint="default" w:ascii="Times New Roman" w:hAnsi="Times New Roman" w:cs="Times New Roman"/>
          <w:highlight w:val="yellow"/>
          <w:lang w:val="en-IN"/>
        </w:rPr>
        <w:t>Check for server certificate revocation.</w:t>
      </w:r>
    </w:p>
    <w:p w14:paraId="15FB24CF">
      <w:pPr>
        <w:numPr>
          <w:ilvl w:val="0"/>
          <w:numId w:val="0"/>
        </w:numPr>
        <w:rPr>
          <w:rFonts w:hint="default" w:ascii="Times New Roman" w:hAnsi="Times New Roman" w:cs="Times New Roman"/>
          <w:highlight w:val="none"/>
          <w:lang w:val="en-IN"/>
        </w:rPr>
      </w:pPr>
      <w:r>
        <w:rPr>
          <w:rFonts w:hint="default" w:ascii="Times New Roman" w:hAnsi="Times New Roman" w:cs="Times New Roman"/>
          <w:highlight w:val="none"/>
          <w:lang w:val="en-IN"/>
        </w:rPr>
        <w:t>Click ok</w:t>
      </w:r>
    </w:p>
    <w:p w14:paraId="55C6682C">
      <w:pPr>
        <w:numPr>
          <w:ilvl w:val="0"/>
          <w:numId w:val="0"/>
        </w:numPr>
        <w:rPr>
          <w:rFonts w:hint="default" w:ascii="Times New Roman" w:hAnsi="Times New Roman" w:cs="Times New Roman"/>
          <w:highlight w:val="none"/>
          <w:lang w:val="en-IN"/>
        </w:rPr>
      </w:pPr>
      <w:r>
        <w:rPr>
          <w:rFonts w:hint="default" w:ascii="Times New Roman" w:hAnsi="Times New Roman" w:cs="Times New Roman"/>
          <w:highlight w:val="none"/>
          <w:lang w:val="en-IN"/>
        </w:rPr>
        <w:t>In search bar type internet option</w:t>
      </w:r>
    </w:p>
    <w:p w14:paraId="67A0AC3D">
      <w:pPr>
        <w:numPr>
          <w:ilvl w:val="0"/>
          <w:numId w:val="0"/>
        </w:numPr>
        <w:rPr>
          <w:rFonts w:hint="default" w:ascii="Times New Roman" w:hAnsi="Times New Roman" w:cs="Times New Roman"/>
          <w:highlight w:val="none"/>
          <w:lang w:val="en-IN"/>
        </w:rPr>
      </w:pPr>
      <w:r>
        <w:rPr>
          <w:rFonts w:hint="default" w:ascii="Times New Roman" w:hAnsi="Times New Roman" w:cs="Times New Roman"/>
          <w:highlight w:val="none"/>
          <w:lang w:val="en-IN"/>
        </w:rPr>
        <w:t xml:space="preserve">Go to </w:t>
      </w:r>
      <w:r>
        <w:rPr>
          <w:rFonts w:hint="default" w:ascii="Times New Roman" w:hAnsi="Times New Roman" w:cs="Times New Roman"/>
          <w:highlight w:val="yellow"/>
          <w:lang w:val="en-IN"/>
        </w:rPr>
        <w:t>security tab</w:t>
      </w:r>
    </w:p>
    <w:p w14:paraId="78FAE2EA">
      <w:pPr>
        <w:numPr>
          <w:ilvl w:val="0"/>
          <w:numId w:val="0"/>
        </w:numPr>
        <w:rPr>
          <w:rFonts w:hint="default" w:ascii="Times New Roman" w:hAnsi="Times New Roman" w:cs="Times New Roman"/>
          <w:highlight w:val="none"/>
          <w:lang w:val="en-IN"/>
        </w:rPr>
      </w:pPr>
      <w:r>
        <w:rPr>
          <w:rFonts w:hint="default" w:ascii="Times New Roman" w:hAnsi="Times New Roman" w:cs="Times New Roman"/>
          <w:highlight w:val="none"/>
          <w:lang w:val="en-IN"/>
        </w:rPr>
        <w:t>Set the bar to medium high</w:t>
      </w:r>
    </w:p>
    <w:p w14:paraId="1B9F6026">
      <w:pPr>
        <w:numPr>
          <w:ilvl w:val="0"/>
          <w:numId w:val="0"/>
        </w:numPr>
        <w:rPr>
          <w:rFonts w:hint="default" w:ascii="Times New Roman" w:hAnsi="Times New Roman" w:cs="Times New Roman"/>
          <w:highlight w:val="none"/>
          <w:lang w:val="en-IN"/>
        </w:rPr>
      </w:pPr>
      <w:r>
        <w:rPr>
          <w:rFonts w:hint="default" w:ascii="Times New Roman" w:hAnsi="Times New Roman" w:cs="Times New Roman"/>
          <w:highlight w:val="none"/>
          <w:lang w:val="en-IN"/>
        </w:rPr>
        <w:t>Click trusted sites then click sites give the website name.</w:t>
      </w:r>
    </w:p>
    <w:p w14:paraId="0123DC85">
      <w:pPr>
        <w:numPr>
          <w:ilvl w:val="0"/>
          <w:numId w:val="0"/>
        </w:numPr>
        <w:rPr>
          <w:rFonts w:hint="default" w:ascii="Times New Roman" w:hAnsi="Times New Roman" w:cs="Times New Roman"/>
          <w:highlight w:val="none"/>
          <w:lang w:val="en-IN"/>
        </w:rPr>
      </w:pPr>
      <w:r>
        <w:rPr>
          <w:rFonts w:hint="default" w:ascii="Times New Roman" w:hAnsi="Times New Roman" w:cs="Times New Roman"/>
          <w:highlight w:val="none"/>
          <w:lang w:val="en-IN"/>
        </w:rPr>
        <w:t>Click add then close then ok</w:t>
      </w:r>
    </w:p>
    <w:p w14:paraId="5FEA9892">
      <w:pPr>
        <w:rPr>
          <w:rFonts w:hint="default" w:ascii="Times New Roman" w:hAnsi="Times New Roman" w:cs="Times New Roman"/>
          <w:highlight w:val="none"/>
          <w:lang w:val="en-IN"/>
        </w:rPr>
      </w:pPr>
      <w:r>
        <w:rPr>
          <w:rFonts w:hint="default" w:ascii="Times New Roman" w:hAnsi="Times New Roman" w:cs="Times New Roman"/>
          <w:highlight w:val="none"/>
          <w:lang w:val="en-IN"/>
        </w:rPr>
        <w:t xml:space="preserve">Now go to Settings =&gt; Time &amp; Language =&gt; Date &amp; Time to check system date and time. </w:t>
      </w:r>
    </w:p>
    <w:p w14:paraId="41361EED">
      <w:pPr>
        <w:numPr>
          <w:ilvl w:val="0"/>
          <w:numId w:val="0"/>
        </w:numPr>
        <w:rPr>
          <w:rFonts w:hint="default" w:ascii="Times New Roman" w:hAnsi="Times New Roman" w:cs="Times New Roman"/>
          <w:highlight w:val="none"/>
          <w:lang w:val="en-IN"/>
        </w:rPr>
      </w:pPr>
      <w:r>
        <w:rPr>
          <w:rFonts w:hint="default" w:ascii="Times New Roman" w:hAnsi="Times New Roman" w:cs="Times New Roman"/>
          <w:highlight w:val="none"/>
          <w:lang w:val="en-IN"/>
        </w:rPr>
        <w:t>Set time automatically option unchecked once and checked then again.</w:t>
      </w:r>
    </w:p>
    <w:p w14:paraId="533FDEE4">
      <w:pPr>
        <w:numPr>
          <w:ilvl w:val="0"/>
          <w:numId w:val="0"/>
        </w:numPr>
        <w:rPr>
          <w:rFonts w:hint="default" w:ascii="Times New Roman" w:hAnsi="Times New Roman" w:cs="Times New Roman"/>
          <w:highlight w:val="none"/>
          <w:lang w:val="en-IN"/>
        </w:rPr>
      </w:pPr>
      <w:r>
        <w:rPr>
          <w:rFonts w:hint="default" w:ascii="Times New Roman" w:hAnsi="Times New Roman" w:cs="Times New Roman"/>
          <w:highlight w:val="none"/>
          <w:lang w:val="en-IN"/>
        </w:rPr>
        <w:t>Click the sync now button under additional setting option.</w:t>
      </w:r>
    </w:p>
    <w:p w14:paraId="29BE3421">
      <w:pPr>
        <w:numPr>
          <w:ilvl w:val="0"/>
          <w:numId w:val="0"/>
        </w:numPr>
        <w:rPr>
          <w:rFonts w:hint="default" w:ascii="Times New Roman" w:hAnsi="Times New Roman" w:cs="Times New Roman"/>
          <w:highlight w:val="none"/>
          <w:lang w:val="en-IN"/>
        </w:rPr>
      </w:pPr>
      <w:r>
        <w:drawing>
          <wp:inline distT="0" distB="0" distL="114300" distR="114300">
            <wp:extent cx="6229350" cy="533400"/>
            <wp:effectExtent l="0" t="0" r="3810" b="0"/>
            <wp:docPr id="2046544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44599" name="drawing"/>
                    <pic:cNvPicPr>
                      <a:picLocks noChangeAspect="1"/>
                    </pic:cNvPicPr>
                  </pic:nvPicPr>
                  <pic:blipFill>
                    <a:blip r:embed="rId27"/>
                    <a:stretch>
                      <a:fillRect/>
                    </a:stretch>
                  </pic:blipFill>
                  <pic:spPr>
                    <a:xfrm>
                      <a:off x="0" y="0"/>
                      <a:ext cx="6229350" cy="533400"/>
                    </a:xfrm>
                    <a:prstGeom prst="rect">
                      <a:avLst/>
                    </a:prstGeom>
                  </pic:spPr>
                </pic:pic>
              </a:graphicData>
            </a:graphic>
          </wp:inline>
        </w:drawing>
      </w:r>
    </w:p>
    <w:p w14:paraId="3795D7B0">
      <w:pPr>
        <w:numPr>
          <w:ilvl w:val="0"/>
          <w:numId w:val="0"/>
        </w:numPr>
        <w:rPr>
          <w:rFonts w:hint="default" w:ascii="Times New Roman" w:hAnsi="Times New Roman" w:cs="Times New Roman"/>
          <w:highlight w:val="none"/>
          <w:lang w:val="en-IN"/>
        </w:rPr>
      </w:pPr>
    </w:p>
    <w:p w14:paraId="4316448F">
      <w:pPr>
        <w:spacing w:before="120" w:after="40"/>
        <w:rPr>
          <w:rFonts w:hint="default" w:ascii="Times New Roman" w:hAnsi="Times New Roman" w:cs="Times New Roman"/>
        </w:rPr>
      </w:pPr>
      <w:r>
        <w:rPr>
          <w:rFonts w:hint="default" w:ascii="Times New Roman" w:hAnsi="Times New Roman" w:cs="Times New Roman"/>
          <w:b/>
          <w:color w:val="1F4E79"/>
        </w:rPr>
        <w:t>C8 — Browser opens and immediately closes</w:t>
      </w:r>
    </w:p>
    <w:p w14:paraId="61FA166B">
      <w:pPr>
        <w:spacing w:after="40"/>
        <w:ind w:left="216"/>
        <w:rPr>
          <w:rFonts w:hint="default" w:ascii="Times New Roman" w:hAnsi="Times New Roman" w:cs="Times New Roman"/>
        </w:rPr>
      </w:pPr>
      <w:r>
        <w:rPr>
          <w:rFonts w:hint="default" w:ascii="Times New Roman" w:hAnsi="Times New Roman" w:cs="Times New Roman"/>
          <w:b/>
        </w:rPr>
        <w:t xml:space="preserve">Problem: </w:t>
      </w:r>
      <w:r>
        <w:rPr>
          <w:rFonts w:hint="default" w:ascii="Times New Roman" w:hAnsi="Times New Roman" w:cs="Times New Roman"/>
        </w:rPr>
        <w:t>The browser window appears briefly and disappears before the result can be inspected.</w:t>
      </w:r>
    </w:p>
    <w:p w14:paraId="308641BA">
      <w:pPr>
        <w:ind w:left="216"/>
        <w:rPr>
          <w:rFonts w:hint="default" w:ascii="Times New Roman" w:hAnsi="Times New Roman" w:cs="Times New Roman"/>
        </w:rPr>
      </w:pPr>
      <w:r>
        <w:rPr>
          <w:rFonts w:hint="default" w:ascii="Times New Roman" w:hAnsi="Times New Roman" w:cs="Times New Roman"/>
          <w:b/>
        </w:rPr>
        <w:t xml:space="preserve">Hint: </w:t>
      </w:r>
      <w:r>
        <w:rPr>
          <w:rFonts w:hint="default" w:ascii="Times New Roman" w:hAnsi="Times New Roman" w:cs="Times New Roman"/>
        </w:rPr>
        <w:t>Review program flow, terminal exceptions, and cleanup placement. Use logging or a debugger instead of adding an arbitrary long sleep.</w:t>
      </w:r>
    </w:p>
    <w:p w14:paraId="736142B8">
      <w:pPr>
        <w:keepNext w:val="0"/>
        <w:keepLines w:val="0"/>
        <w:widowControl/>
        <w:suppressLineNumbers w:val="0"/>
        <w:rPr>
          <w:rFonts w:hint="default" w:ascii="Times New Roman" w:hAnsi="Times New Roman" w:cs="Times New Roman"/>
          <w:lang w:val="en-IN"/>
        </w:rPr>
      </w:pPr>
      <w:r>
        <w:rPr>
          <w:rFonts w:hint="default" w:ascii="Times New Roman" w:hAnsi="Times New Roman" w:cs="Times New Roman"/>
          <w:lang w:val="en-IN"/>
        </w:rPr>
        <w:t>Ans.</w:t>
      </w:r>
    </w:p>
    <w:p w14:paraId="775A6F31">
      <w:pPr>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Open your Selenium Python file in </w:t>
      </w:r>
      <w:r>
        <w:rPr>
          <w:rStyle w:val="37"/>
          <w:rFonts w:hint="default" w:ascii="Times New Roman" w:hAnsi="Times New Roman" w:cs="Times New Roman"/>
        </w:rPr>
        <w:t>PyCharm</w:t>
      </w:r>
      <w:r>
        <w:rPr>
          <w:rFonts w:hint="default" w:ascii="Times New Roman" w:hAnsi="Times New Roman" w:cs="Times New Roman"/>
        </w:rPr>
        <w:t xml:space="preserve">. </w:t>
      </w:r>
    </w:p>
    <w:p w14:paraId="60006019">
      <w:pPr>
        <w:keepNext w:val="0"/>
        <w:keepLines w:val="0"/>
        <w:widowControl/>
        <w:suppressLineNumbers w:val="0"/>
        <w:rPr>
          <w:rFonts w:hint="default" w:ascii="Times New Roman" w:hAnsi="Times New Roman" w:cs="Times New Roman"/>
          <w:lang w:val="en-IN"/>
        </w:rPr>
      </w:pPr>
      <w:r>
        <w:rPr>
          <w:rFonts w:hint="default" w:ascii="Times New Roman" w:hAnsi="Times New Roman" w:cs="Times New Roman"/>
        </w:rPr>
        <w:t xml:space="preserve">Check whether </w:t>
      </w:r>
      <w:r>
        <w:rPr>
          <w:rFonts w:hint="default" w:ascii="Times New Roman" w:hAnsi="Times New Roman" w:cs="Times New Roman"/>
          <w:lang w:val="en-IN"/>
        </w:rPr>
        <w:t>driver.quit() is immediately written after driver.get()</w:t>
      </w:r>
    </w:p>
    <w:p w14:paraId="2DBDDA1C">
      <w:pPr>
        <w:keepNext w:val="0"/>
        <w:keepLines w:val="0"/>
        <w:widowControl/>
        <w:suppressLineNumbers w:val="0"/>
        <w:rPr>
          <w:rFonts w:hint="default" w:ascii="Times New Roman" w:hAnsi="Times New Roman" w:cs="Times New Roman"/>
          <w:lang w:val="en-IN"/>
        </w:rPr>
      </w:pPr>
      <w:r>
        <w:rPr>
          <w:rFonts w:hint="default" w:ascii="Times New Roman" w:hAnsi="Times New Roman" w:cs="Times New Roman"/>
          <w:lang w:val="en-IN"/>
        </w:rPr>
        <w:t xml:space="preserve">Import time and from time use sleep command to pause the website for some seconds. </w:t>
      </w:r>
    </w:p>
    <w:p w14:paraId="19E391D8">
      <w:pPr>
        <w:rPr>
          <w:rFonts w:hint="default" w:ascii="Times New Roman" w:hAnsi="Times New Roman" w:cs="Times New Roman"/>
          <w:lang w:val="en-IN"/>
        </w:rPr>
      </w:pPr>
      <w:r>
        <w:drawing>
          <wp:inline distT="0" distB="0" distL="114300" distR="114300">
            <wp:extent cx="6019800" cy="2311400"/>
            <wp:effectExtent l="0" t="0" r="0" b="5080"/>
            <wp:docPr id="1307459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59292" name="drawing"/>
                    <pic:cNvPicPr>
                      <a:picLocks noChangeAspect="1"/>
                    </pic:cNvPicPr>
                  </pic:nvPicPr>
                  <pic:blipFill>
                    <a:blip r:embed="rId28"/>
                    <a:stretch>
                      <a:fillRect/>
                    </a:stretch>
                  </pic:blipFill>
                  <pic:spPr>
                    <a:xfrm>
                      <a:off x="0" y="0"/>
                      <a:ext cx="6020109" cy="2311519"/>
                    </a:xfrm>
                    <a:prstGeom prst="rect">
                      <a:avLst/>
                    </a:prstGeom>
                  </pic:spPr>
                </pic:pic>
              </a:graphicData>
            </a:graphic>
          </wp:inline>
        </w:drawing>
      </w:r>
    </w:p>
    <w:p w14:paraId="2D8C8AAE">
      <w:pPr>
        <w:rPr>
          <w:rFonts w:hint="default" w:ascii="Times New Roman" w:hAnsi="Times New Roman" w:cs="Times New Roman"/>
          <w:lang w:val="en-IN"/>
        </w:rPr>
      </w:pPr>
    </w:p>
    <w:p w14:paraId="03B5633C">
      <w:pPr>
        <w:spacing w:before="120" w:after="40"/>
        <w:rPr>
          <w:rFonts w:hint="default" w:ascii="Times New Roman" w:hAnsi="Times New Roman" w:cs="Times New Roman"/>
        </w:rPr>
      </w:pPr>
      <w:r>
        <w:rPr>
          <w:rFonts w:hint="default" w:ascii="Times New Roman" w:hAnsi="Times New Roman" w:cs="Times New Roman"/>
          <w:b/>
          <w:color w:val="1F4E79"/>
        </w:rPr>
        <w:t>C9 — Element not found</w:t>
      </w:r>
    </w:p>
    <w:p w14:paraId="6E37808C">
      <w:pPr>
        <w:spacing w:after="40"/>
        <w:ind w:left="216"/>
        <w:rPr>
          <w:rFonts w:hint="default" w:ascii="Times New Roman" w:hAnsi="Times New Roman" w:cs="Times New Roman"/>
        </w:rPr>
      </w:pPr>
      <w:r>
        <w:rPr>
          <w:rFonts w:hint="default" w:ascii="Times New Roman" w:hAnsi="Times New Roman" w:cs="Times New Roman"/>
          <w:b/>
        </w:rPr>
        <w:t xml:space="preserve">Problem: </w:t>
      </w:r>
      <w:r>
        <w:rPr>
          <w:rFonts w:hint="default" w:ascii="Times New Roman" w:hAnsi="Times New Roman" w:cs="Times New Roman"/>
        </w:rPr>
        <w:t>The page loads, but NoSuchElementException occurs for a visible element.</w:t>
      </w:r>
    </w:p>
    <w:p w14:paraId="737B2A25">
      <w:pPr>
        <w:ind w:left="216"/>
        <w:rPr>
          <w:rFonts w:hint="default" w:ascii="Times New Roman" w:hAnsi="Times New Roman" w:cs="Times New Roman"/>
        </w:rPr>
      </w:pPr>
      <w:r>
        <w:rPr>
          <w:rFonts w:hint="default" w:ascii="Times New Roman" w:hAnsi="Times New Roman" w:cs="Times New Roman"/>
          <w:b/>
        </w:rPr>
        <w:t xml:space="preserve">Hint: </w:t>
      </w:r>
      <w:r>
        <w:rPr>
          <w:rFonts w:hint="default" w:ascii="Times New Roman" w:hAnsi="Times New Roman" w:cs="Times New Roman"/>
        </w:rPr>
        <w:t>Check locator uniqueness, page loading, iframe context, shadow DOM, dynamic IDs, and explicit waits.</w:t>
      </w:r>
    </w:p>
    <w:p w14:paraId="4E98B551">
      <w:pPr>
        <w:rPr>
          <w:rFonts w:hint="default" w:ascii="Times New Roman" w:hAnsi="Times New Roman" w:cs="Times New Roman"/>
          <w:lang w:val="en-IN"/>
        </w:rPr>
      </w:pPr>
      <w:r>
        <w:rPr>
          <w:rFonts w:hint="default" w:ascii="Times New Roman" w:hAnsi="Times New Roman" w:cs="Times New Roman"/>
          <w:lang w:val="en-IN"/>
        </w:rPr>
        <w:t>Ans.</w:t>
      </w:r>
    </w:p>
    <w:p w14:paraId="2EC36D9C">
      <w:pPr>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Open the webpage in </w:t>
      </w:r>
      <w:r>
        <w:rPr>
          <w:rStyle w:val="37"/>
          <w:rFonts w:hint="default" w:ascii="Times New Roman" w:hAnsi="Times New Roman" w:cs="Times New Roman"/>
        </w:rPr>
        <w:t>Chrome</w:t>
      </w:r>
      <w:r>
        <w:rPr>
          <w:rFonts w:hint="default" w:ascii="Times New Roman" w:hAnsi="Times New Roman" w:cs="Times New Roman"/>
        </w:rPr>
        <w:t xml:space="preserve">. Right-click the element you want Selenium to find </w:t>
      </w:r>
      <w:r>
        <w:rPr>
          <w:rFonts w:hint="default" w:ascii="Times New Roman" w:hAnsi="Times New Roman" w:cs="Times New Roman"/>
          <w:lang w:val="en-IN"/>
        </w:rPr>
        <w:t>=&gt;</w:t>
      </w:r>
      <w:r>
        <w:rPr>
          <w:rFonts w:hint="default" w:ascii="Times New Roman" w:hAnsi="Times New Roman" w:cs="Times New Roman"/>
        </w:rPr>
        <w:t xml:space="preserve"> </w:t>
      </w:r>
      <w:r>
        <w:rPr>
          <w:rStyle w:val="37"/>
          <w:rFonts w:hint="default" w:ascii="Times New Roman" w:hAnsi="Times New Roman" w:cs="Times New Roman"/>
        </w:rPr>
        <w:t>Inspect</w:t>
      </w:r>
      <w:r>
        <w:rPr>
          <w:rFonts w:hint="default" w:ascii="Times New Roman" w:hAnsi="Times New Roman" w:cs="Times New Roman"/>
        </w:rPr>
        <w:t xml:space="preserve">. Check its locator: </w:t>
      </w:r>
    </w:p>
    <w:p w14:paraId="1278BD7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21"/>
          <w:rFonts w:hint="default" w:ascii="Times New Roman" w:hAnsi="Times New Roman" w:cs="Times New Roman"/>
        </w:rPr>
        <w:t>id</w:t>
      </w:r>
      <w:r>
        <w:rPr>
          <w:rFonts w:hint="default" w:ascii="Times New Roman" w:hAnsi="Times New Roman" w:cs="Times New Roman"/>
        </w:rPr>
        <w:t xml:space="preserve"> </w:t>
      </w:r>
    </w:p>
    <w:p w14:paraId="45F91FC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21"/>
          <w:rFonts w:hint="default" w:ascii="Times New Roman" w:hAnsi="Times New Roman" w:cs="Times New Roman"/>
        </w:rPr>
        <w:t>name</w:t>
      </w:r>
      <w:r>
        <w:rPr>
          <w:rFonts w:hint="default" w:ascii="Times New Roman" w:hAnsi="Times New Roman" w:cs="Times New Roman"/>
        </w:rPr>
        <w:t xml:space="preserve"> </w:t>
      </w:r>
    </w:p>
    <w:p w14:paraId="332C15D1">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21"/>
          <w:rFonts w:hint="default" w:ascii="Times New Roman" w:hAnsi="Times New Roman" w:cs="Times New Roman"/>
        </w:rPr>
        <w:t>class</w:t>
      </w:r>
      <w:r>
        <w:rPr>
          <w:rFonts w:hint="default" w:ascii="Times New Roman" w:hAnsi="Times New Roman" w:cs="Times New Roman"/>
        </w:rPr>
        <w:t xml:space="preserve"> </w:t>
      </w:r>
    </w:p>
    <w:p w14:paraId="063A562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CSS selector </w:t>
      </w:r>
    </w:p>
    <w:p w14:paraId="63E305C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XPath </w:t>
      </w:r>
    </w:p>
    <w:p w14:paraId="090BC3F4">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Prefer a </w:t>
      </w:r>
      <w:r>
        <w:rPr>
          <w:rStyle w:val="37"/>
          <w:rFonts w:hint="default" w:ascii="Times New Roman" w:hAnsi="Times New Roman" w:cs="Times New Roman"/>
        </w:rPr>
        <w:t>stable, unique ID</w:t>
      </w:r>
      <w:r>
        <w:rPr>
          <w:rFonts w:hint="default" w:ascii="Times New Roman" w:hAnsi="Times New Roman" w:cs="Times New Roman"/>
        </w:rPr>
        <w:t xml:space="preserve"> if available:</w:t>
      </w:r>
    </w:p>
    <w:p w14:paraId="7B12DA81">
      <w:pPr>
        <w:rPr>
          <w:rFonts w:hint="default" w:ascii="Times New Roman" w:hAnsi="Times New Roman" w:eastAsia="SimSun" w:cs="Times New Roman"/>
          <w:sz w:val="20"/>
          <w:szCs w:val="20"/>
        </w:rPr>
      </w:pPr>
      <w:r>
        <w:rPr>
          <w:rFonts w:hint="default" w:ascii="Times New Roman" w:hAnsi="Times New Roman" w:eastAsia="SimSun" w:cs="Times New Roman"/>
          <w:sz w:val="20"/>
          <w:szCs w:val="20"/>
          <w:lang w:val="en-IN"/>
        </w:rPr>
        <w:t>el</w:t>
      </w:r>
      <w:r>
        <w:rPr>
          <w:rFonts w:hint="default" w:ascii="Times New Roman" w:hAnsi="Times New Roman" w:eastAsia="SimSun" w:cs="Times New Roman"/>
          <w:sz w:val="20"/>
          <w:szCs w:val="20"/>
        </w:rPr>
        <w:t>ement = driver.find_element(By.ID, "element_id")</w:t>
      </w:r>
    </w:p>
    <w:p w14:paraId="3CDE1E12">
      <w:pPr>
        <w:rPr>
          <w:rFonts w:hint="default" w:ascii="Times New Roman" w:hAnsi="Times New Roman" w:eastAsia="SimSun" w:cs="Times New Roman"/>
          <w:sz w:val="21"/>
          <w:szCs w:val="21"/>
        </w:rPr>
      </w:pPr>
      <w:r>
        <w:rPr>
          <w:rFonts w:hint="default" w:ascii="Times New Roman" w:hAnsi="Times New Roman" w:eastAsia="SimSun" w:cs="Times New Roman"/>
          <w:sz w:val="21"/>
          <w:szCs w:val="21"/>
        </w:rPr>
        <w:t xml:space="preserve">If the </w:t>
      </w:r>
      <w:r>
        <w:rPr>
          <w:rFonts w:hint="default" w:ascii="Times New Roman" w:hAnsi="Times New Roman" w:eastAsia="SimSun" w:cs="Times New Roman"/>
          <w:sz w:val="21"/>
          <w:szCs w:val="21"/>
          <w:highlight w:val="yellow"/>
        </w:rPr>
        <w:t>element loads dynamically</w:t>
      </w:r>
      <w:r>
        <w:rPr>
          <w:rFonts w:hint="default" w:ascii="Times New Roman" w:hAnsi="Times New Roman" w:eastAsia="SimSun" w:cs="Times New Roman"/>
          <w:sz w:val="21"/>
          <w:szCs w:val="21"/>
        </w:rPr>
        <w:t xml:space="preserve">, use an </w:t>
      </w:r>
      <w:r>
        <w:rPr>
          <w:rStyle w:val="37"/>
          <w:rFonts w:hint="default" w:ascii="Times New Roman" w:hAnsi="Times New Roman" w:eastAsia="SimSun" w:cs="Times New Roman"/>
          <w:sz w:val="21"/>
          <w:szCs w:val="21"/>
        </w:rPr>
        <w:t>explicit wait</w:t>
      </w:r>
      <w:r>
        <w:rPr>
          <w:rFonts w:hint="default" w:ascii="Times New Roman" w:hAnsi="Times New Roman" w:eastAsia="SimSun" w:cs="Times New Roman"/>
          <w:sz w:val="21"/>
          <w:szCs w:val="21"/>
        </w:rPr>
        <w:t>:</w:t>
      </w:r>
    </w:p>
    <w:p w14:paraId="1925338A">
      <w:pPr>
        <w:rPr>
          <w:rFonts w:hint="default" w:ascii="Times New Roman" w:hAnsi="Times New Roman" w:cs="Times New Roman"/>
          <w:sz w:val="21"/>
          <w:szCs w:val="21"/>
        </w:rPr>
      </w:pPr>
      <w:r>
        <w:rPr>
          <w:rFonts w:hint="default" w:ascii="Times New Roman" w:hAnsi="Times New Roman" w:cs="Times New Roman"/>
          <w:sz w:val="21"/>
          <w:szCs w:val="21"/>
        </w:rPr>
        <w:t>from selenium.webdriver.common.by import By</w:t>
      </w:r>
    </w:p>
    <w:p w14:paraId="09C2D4D9">
      <w:pPr>
        <w:rPr>
          <w:rFonts w:hint="default" w:ascii="Times New Roman" w:hAnsi="Times New Roman" w:cs="Times New Roman"/>
          <w:sz w:val="21"/>
          <w:szCs w:val="21"/>
        </w:rPr>
      </w:pPr>
      <w:r>
        <w:rPr>
          <w:rFonts w:hint="default" w:ascii="Times New Roman" w:hAnsi="Times New Roman" w:cs="Times New Roman"/>
          <w:sz w:val="21"/>
          <w:szCs w:val="21"/>
        </w:rPr>
        <w:t>from selenium.webdriver.support.ui import WebDriverWait</w:t>
      </w:r>
    </w:p>
    <w:p w14:paraId="2F4E9373">
      <w:pPr>
        <w:rPr>
          <w:rFonts w:hint="default" w:ascii="Times New Roman" w:hAnsi="Times New Roman" w:cs="Times New Roman"/>
          <w:sz w:val="21"/>
          <w:szCs w:val="21"/>
        </w:rPr>
      </w:pPr>
      <w:r>
        <w:rPr>
          <w:rFonts w:hint="default" w:ascii="Times New Roman" w:hAnsi="Times New Roman" w:cs="Times New Roman"/>
          <w:sz w:val="21"/>
          <w:szCs w:val="21"/>
        </w:rPr>
        <w:t>from selenium.webdriver.support import expected_conditions as EC</w:t>
      </w:r>
    </w:p>
    <w:p w14:paraId="5A23B360">
      <w:pPr>
        <w:rPr>
          <w:rFonts w:hint="default" w:ascii="Times New Roman" w:hAnsi="Times New Roman" w:cs="Times New Roman"/>
          <w:sz w:val="21"/>
          <w:szCs w:val="21"/>
        </w:rPr>
      </w:pPr>
      <w:r>
        <w:rPr>
          <w:rFonts w:hint="default" w:ascii="Times New Roman" w:hAnsi="Times New Roman" w:cs="Times New Roman"/>
          <w:sz w:val="21"/>
          <w:szCs w:val="21"/>
        </w:rPr>
        <w:t>element = WebDriverWait(driver, 10).until(</w:t>
      </w:r>
    </w:p>
    <w:p w14:paraId="18D591C8">
      <w:pPr>
        <w:rPr>
          <w:rFonts w:hint="default" w:ascii="Times New Roman" w:hAnsi="Times New Roman" w:cs="Times New Roman"/>
          <w:sz w:val="21"/>
          <w:szCs w:val="21"/>
        </w:rPr>
      </w:pPr>
      <w:r>
        <w:rPr>
          <w:rFonts w:hint="default" w:ascii="Times New Roman" w:hAnsi="Times New Roman" w:cs="Times New Roman"/>
          <w:sz w:val="21"/>
          <w:szCs w:val="21"/>
        </w:rPr>
        <w:t xml:space="preserve">    EC.visibility_of_element_located((By.ID, "element_id"))</w:t>
      </w:r>
    </w:p>
    <w:p w14:paraId="0A5D405C">
      <w:pPr>
        <w:rPr>
          <w:rFonts w:hint="default" w:ascii="Times New Roman" w:hAnsi="Times New Roman" w:cs="Times New Roman"/>
          <w:sz w:val="21"/>
          <w:szCs w:val="21"/>
        </w:rPr>
      </w:pPr>
      <w:r>
        <w:rPr>
          <w:rFonts w:hint="default" w:ascii="Times New Roman" w:hAnsi="Times New Roman" w:cs="Times New Roman"/>
          <w:sz w:val="21"/>
          <w:szCs w:val="21"/>
        </w:rPr>
        <w:t>)</w:t>
      </w:r>
    </w:p>
    <w:p w14:paraId="548B197F">
      <w:pPr>
        <w:rPr>
          <w:rFonts w:hint="default" w:ascii="Times New Roman" w:hAnsi="Times New Roman" w:cs="Times New Roman"/>
          <w:sz w:val="21"/>
          <w:szCs w:val="21"/>
          <w:lang w:val="en-IN"/>
        </w:rPr>
      </w:pPr>
      <w:r>
        <w:rPr>
          <w:rFonts w:hint="default" w:ascii="Times New Roman" w:hAnsi="Times New Roman" w:eastAsia="SimSun" w:cs="Times New Roman"/>
          <w:sz w:val="21"/>
          <w:szCs w:val="21"/>
        </w:rPr>
        <w:t xml:space="preserve">If the element has a changing/dynamic ID, </w:t>
      </w:r>
      <w:r>
        <w:rPr>
          <w:rStyle w:val="37"/>
          <w:rFonts w:hint="default" w:ascii="Times New Roman" w:hAnsi="Times New Roman" w:eastAsia="SimSun" w:cs="Times New Roman"/>
          <w:sz w:val="21"/>
          <w:szCs w:val="21"/>
        </w:rPr>
        <w:t>don't depend on that changing ID</w:t>
      </w:r>
      <w:r>
        <w:rPr>
          <w:rFonts w:hint="default" w:ascii="Times New Roman" w:hAnsi="Times New Roman" w:eastAsia="SimSun" w:cs="Times New Roman"/>
          <w:sz w:val="21"/>
          <w:szCs w:val="21"/>
        </w:rPr>
        <w:t>. Use a stable CSS selector or XPath instead.</w:t>
      </w:r>
    </w:p>
    <w:p w14:paraId="16A39BF6">
      <w:pPr>
        <w:spacing w:before="120" w:after="40"/>
        <w:rPr>
          <w:rFonts w:hint="default" w:ascii="Times New Roman" w:hAnsi="Times New Roman" w:cs="Times New Roman"/>
        </w:rPr>
      </w:pPr>
      <w:r>
        <w:rPr>
          <w:rFonts w:hint="default" w:ascii="Times New Roman" w:hAnsi="Times New Roman" w:cs="Times New Roman"/>
          <w:b/>
          <w:color w:val="1F4E79"/>
        </w:rPr>
        <w:t>C10 — Headless works differently</w:t>
      </w:r>
    </w:p>
    <w:p w14:paraId="27B9EC17">
      <w:pPr>
        <w:spacing w:after="40"/>
        <w:ind w:left="216"/>
        <w:rPr>
          <w:rFonts w:hint="default" w:ascii="Times New Roman" w:hAnsi="Times New Roman" w:cs="Times New Roman"/>
        </w:rPr>
      </w:pPr>
      <w:r>
        <w:rPr>
          <w:rFonts w:hint="default" w:ascii="Times New Roman" w:hAnsi="Times New Roman" w:cs="Times New Roman"/>
          <w:b/>
        </w:rPr>
        <w:t xml:space="preserve">Problem: </w:t>
      </w:r>
      <w:r>
        <w:rPr>
          <w:rFonts w:hint="default" w:ascii="Times New Roman" w:hAnsi="Times New Roman" w:cs="Times New Roman"/>
        </w:rPr>
        <w:t>The script passes in normal mode but fails in headless mode.</w:t>
      </w:r>
    </w:p>
    <w:p w14:paraId="2D96E3C5">
      <w:pPr>
        <w:ind w:left="216"/>
        <w:rPr>
          <w:rFonts w:hint="default" w:ascii="Times New Roman" w:hAnsi="Times New Roman" w:cs="Times New Roman"/>
        </w:rPr>
      </w:pPr>
      <w:r>
        <w:rPr>
          <w:rFonts w:hint="default" w:ascii="Times New Roman" w:hAnsi="Times New Roman" w:cs="Times New Roman"/>
          <w:b/>
        </w:rPr>
        <w:t xml:space="preserve">Hint: </w:t>
      </w:r>
      <w:r>
        <w:rPr>
          <w:rFonts w:hint="default" w:ascii="Times New Roman" w:hAnsi="Times New Roman" w:cs="Times New Roman"/>
        </w:rPr>
        <w:t>Compare viewport size, downloads, rendering, permissions, user agent, and timing. Capture a headless screenshot and page source.</w:t>
      </w:r>
    </w:p>
    <w:p w14:paraId="6833A654">
      <w:pPr>
        <w:rPr>
          <w:rFonts w:hint="default" w:ascii="Times New Roman" w:hAnsi="Times New Roman" w:cs="Times New Roman"/>
          <w:lang w:val="en-IN"/>
        </w:rPr>
      </w:pPr>
      <w:r>
        <w:rPr>
          <w:rFonts w:hint="default" w:ascii="Times New Roman" w:hAnsi="Times New Roman" w:cs="Times New Roman"/>
          <w:lang w:val="en-IN"/>
        </w:rPr>
        <w:t>Ans.</w:t>
      </w:r>
    </w:p>
    <w:p w14:paraId="2F52D96B">
      <w:pPr>
        <w:keepNext w:val="0"/>
        <w:keepLines w:val="0"/>
        <w:widowControl/>
        <w:suppressLineNumbers w:val="0"/>
        <w:spacing w:line="240" w:lineRule="auto"/>
        <w:rPr>
          <w:rFonts w:hint="default" w:ascii="Times New Roman" w:hAnsi="Times New Roman" w:cs="Times New Roman"/>
          <w:sz w:val="21"/>
          <w:szCs w:val="21"/>
        </w:rPr>
      </w:pPr>
      <w:r>
        <w:rPr>
          <w:rFonts w:hint="default" w:ascii="Times New Roman" w:hAnsi="Times New Roman" w:cs="Times New Roman"/>
          <w:sz w:val="21"/>
          <w:szCs w:val="21"/>
        </w:rPr>
        <w:t xml:space="preserve">Open your Selenium Python file in </w:t>
      </w:r>
      <w:r>
        <w:rPr>
          <w:rStyle w:val="37"/>
          <w:rFonts w:hint="default" w:ascii="Times New Roman" w:hAnsi="Times New Roman" w:cs="Times New Roman"/>
          <w:sz w:val="21"/>
          <w:szCs w:val="21"/>
        </w:rPr>
        <w:t>PyCharm</w:t>
      </w:r>
      <w:r>
        <w:rPr>
          <w:rFonts w:hint="default" w:ascii="Times New Roman" w:hAnsi="Times New Roman" w:cs="Times New Roman"/>
          <w:sz w:val="21"/>
          <w:szCs w:val="21"/>
        </w:rPr>
        <w:t xml:space="preserve">. </w:t>
      </w:r>
    </w:p>
    <w:p w14:paraId="6A5B639C">
      <w:pPr>
        <w:keepNext w:val="0"/>
        <w:keepLines w:val="0"/>
        <w:widowControl/>
        <w:suppressLineNumbers w:val="0"/>
        <w:spacing w:line="240" w:lineRule="auto"/>
        <w:rPr>
          <w:rFonts w:hint="default" w:ascii="Times New Roman" w:hAnsi="Times New Roman" w:cs="Times New Roman"/>
          <w:sz w:val="21"/>
          <w:szCs w:val="21"/>
        </w:rPr>
      </w:pPr>
      <w:r>
        <w:rPr>
          <w:rFonts w:hint="default" w:ascii="Times New Roman" w:hAnsi="Times New Roman" w:cs="Times New Roman"/>
          <w:sz w:val="21"/>
          <w:szCs w:val="21"/>
        </w:rPr>
        <w:t>Check your headless configuration:</w:t>
      </w:r>
    </w:p>
    <w:p w14:paraId="71E8D88F">
      <w:pPr>
        <w:spacing w:line="240" w:lineRule="auto"/>
        <w:rPr>
          <w:rFonts w:hint="default" w:ascii="Times New Roman" w:hAnsi="Times New Roman" w:eastAsia="SimSun" w:cs="Times New Roman"/>
          <w:sz w:val="21"/>
          <w:szCs w:val="21"/>
        </w:rPr>
      </w:pPr>
      <w:r>
        <w:rPr>
          <w:rFonts w:hint="default" w:ascii="Times New Roman" w:hAnsi="Times New Roman" w:eastAsia="SimSun" w:cs="Times New Roman"/>
          <w:sz w:val="21"/>
          <w:szCs w:val="21"/>
        </w:rPr>
        <w:t>Set a fixed viewport size:</w:t>
      </w:r>
    </w:p>
    <w:p w14:paraId="3847C436">
      <w:pPr>
        <w:spacing w:line="240" w:lineRule="auto"/>
        <w:rPr>
          <w:rFonts w:hint="default" w:ascii="Times New Roman" w:hAnsi="Times New Roman" w:eastAsia="SimSun" w:cs="Times New Roman"/>
          <w:sz w:val="21"/>
          <w:szCs w:val="21"/>
        </w:rPr>
      </w:pPr>
      <w:r>
        <w:rPr>
          <w:rFonts w:hint="default" w:ascii="Times New Roman" w:hAnsi="Times New Roman" w:eastAsia="SimSun" w:cs="Times New Roman"/>
          <w:sz w:val="21"/>
          <w:szCs w:val="21"/>
        </w:rPr>
        <w:t>options.add_argument("--window-size=1920,1080")</w:t>
      </w:r>
    </w:p>
    <w:p w14:paraId="00DC6475">
      <w:pPr>
        <w:spacing w:line="240" w:lineRule="auto"/>
        <w:rPr>
          <w:rFonts w:hint="default" w:ascii="Times New Roman" w:hAnsi="Times New Roman" w:eastAsia="SimSun" w:cs="Times New Roman"/>
          <w:sz w:val="21"/>
          <w:szCs w:val="21"/>
          <w:lang w:val="en-IN"/>
        </w:rPr>
      </w:pPr>
      <w:r>
        <w:rPr>
          <w:rFonts w:hint="default" w:ascii="Times New Roman" w:hAnsi="Times New Roman" w:eastAsia="SimSun" w:cs="Times New Roman"/>
          <w:sz w:val="21"/>
          <w:szCs w:val="21"/>
          <w:lang w:val="en-IN"/>
        </w:rPr>
        <w:t>Run the script again. Check the project folder for headless.png, page.html.</w:t>
      </w:r>
    </w:p>
    <w:p w14:paraId="7B6D5CD1">
      <w:pPr>
        <w:keepNext w:val="0"/>
        <w:keepLines w:val="0"/>
        <w:widowControl/>
        <w:numPr>
          <w:ilvl w:val="0"/>
          <w:numId w:val="0"/>
        </w:numPr>
        <w:suppressLineNumbers w:val="0"/>
        <w:spacing w:before="0" w:beforeAutospacing="1" w:after="0" w:afterAutospacing="1" w:line="240" w:lineRule="auto"/>
        <w:rPr>
          <w:rFonts w:hint="default" w:ascii="Times New Roman" w:hAnsi="Times New Roman" w:cs="Times New Roman"/>
          <w:sz w:val="21"/>
          <w:szCs w:val="21"/>
        </w:rPr>
      </w:pPr>
      <w:r>
        <w:rPr>
          <w:rFonts w:hint="default" w:ascii="Times New Roman" w:hAnsi="Times New Roman" w:eastAsia="SimSun" w:cs="Times New Roman"/>
          <w:sz w:val="21"/>
          <w:szCs w:val="21"/>
          <w:lang w:val="en-IN"/>
        </w:rPr>
        <w:t>Open headless.png and compare it with normal brouser version.</w:t>
      </w:r>
    </w:p>
    <w:p w14:paraId="02EDB367">
      <w:pPr>
        <w:rPr>
          <w:rFonts w:hint="default" w:ascii="Times New Roman" w:hAnsi="Times New Roman" w:eastAsia="SimSun" w:cs="Times New Roman"/>
          <w:sz w:val="21"/>
          <w:szCs w:val="21"/>
          <w:lang w:val="en-IN"/>
        </w:rPr>
      </w:pPr>
      <w:r>
        <w:drawing>
          <wp:inline distT="0" distB="0" distL="114300" distR="114300">
            <wp:extent cx="4782185" cy="1791335"/>
            <wp:effectExtent l="0" t="0" r="3175" b="6985"/>
            <wp:docPr id="1650640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40115" name="drawing"/>
                    <pic:cNvPicPr>
                      <a:picLocks noChangeAspect="1"/>
                    </pic:cNvPicPr>
                  </pic:nvPicPr>
                  <pic:blipFill>
                    <a:blip r:embed="rId29"/>
                    <a:stretch>
                      <a:fillRect/>
                    </a:stretch>
                  </pic:blipFill>
                  <pic:spPr>
                    <a:xfrm>
                      <a:off x="0" y="0"/>
                      <a:ext cx="4782185" cy="1791335"/>
                    </a:xfrm>
                    <a:prstGeom prst="rect">
                      <a:avLst/>
                    </a:prstGeom>
                  </pic:spPr>
                </pic:pic>
              </a:graphicData>
            </a:graphic>
          </wp:inline>
        </w:drawing>
      </w:r>
    </w:p>
    <w:p w14:paraId="57270466">
      <w:pPr>
        <w:pStyle w:val="3"/>
        <w:rPr>
          <w:rFonts w:hint="default" w:ascii="Times New Roman" w:hAnsi="Times New Roman" w:cs="Times New Roman"/>
        </w:rPr>
      </w:pPr>
      <w:r>
        <w:rPr>
          <w:rFonts w:hint="default" w:ascii="Times New Roman" w:hAnsi="Times New Roman" w:cs="Times New Roman"/>
        </w:rPr>
        <w:t>Required response format for each challenge</w:t>
      </w:r>
    </w:p>
    <w:p w14:paraId="33D60438">
      <w:pPr>
        <w:pStyle w:val="27"/>
        <w:spacing w:after="60"/>
        <w:rPr>
          <w:rFonts w:hint="default" w:ascii="Times New Roman" w:hAnsi="Times New Roman" w:cs="Times New Roman"/>
        </w:rPr>
      </w:pPr>
      <w:r>
        <w:rPr>
          <w:rFonts w:hint="default" w:ascii="Times New Roman" w:hAnsi="Times New Roman" w:cs="Times New Roman"/>
        </w:rPr>
        <w:t>Observed error message (exact text)</w:t>
      </w:r>
    </w:p>
    <w:p w14:paraId="04EF0988">
      <w:pPr>
        <w:pStyle w:val="27"/>
        <w:spacing w:after="60"/>
        <w:rPr>
          <w:rFonts w:hint="default" w:ascii="Times New Roman" w:hAnsi="Times New Roman" w:cs="Times New Roman"/>
        </w:rPr>
      </w:pPr>
      <w:r>
        <w:rPr>
          <w:rFonts w:hint="default" w:ascii="Times New Roman" w:hAnsi="Times New Roman" w:cs="Times New Roman"/>
        </w:rPr>
        <w:t>Likely root cause</w:t>
      </w:r>
    </w:p>
    <w:p w14:paraId="207EBE8F">
      <w:pPr>
        <w:pStyle w:val="27"/>
        <w:spacing w:after="60"/>
        <w:rPr>
          <w:rFonts w:hint="default" w:ascii="Times New Roman" w:hAnsi="Times New Roman" w:cs="Times New Roman"/>
        </w:rPr>
      </w:pPr>
      <w:r>
        <w:rPr>
          <w:rFonts w:hint="default" w:ascii="Times New Roman" w:hAnsi="Times New Roman" w:cs="Times New Roman"/>
        </w:rPr>
        <w:t>Diagnostic commands or checks performed</w:t>
      </w:r>
    </w:p>
    <w:p w14:paraId="6E6520BF">
      <w:pPr>
        <w:pStyle w:val="27"/>
        <w:spacing w:after="60"/>
        <w:rPr>
          <w:rFonts w:hint="default" w:ascii="Times New Roman" w:hAnsi="Times New Roman" w:cs="Times New Roman"/>
        </w:rPr>
      </w:pPr>
      <w:r>
        <w:rPr>
          <w:rFonts w:hint="default" w:ascii="Times New Roman" w:hAnsi="Times New Roman" w:cs="Times New Roman"/>
        </w:rPr>
        <w:t>Solution attempted</w:t>
      </w:r>
    </w:p>
    <w:p w14:paraId="0301B037">
      <w:pPr>
        <w:pStyle w:val="27"/>
        <w:spacing w:after="60"/>
        <w:rPr>
          <w:rFonts w:hint="default" w:ascii="Times New Roman" w:hAnsi="Times New Roman" w:cs="Times New Roman"/>
        </w:rPr>
      </w:pPr>
      <w:r>
        <w:rPr>
          <w:rFonts w:hint="default" w:ascii="Times New Roman" w:hAnsi="Times New Roman" w:cs="Times New Roman"/>
        </w:rPr>
        <w:t>Result after the fix</w:t>
      </w:r>
    </w:p>
    <w:p w14:paraId="7863165A">
      <w:pPr>
        <w:pStyle w:val="27"/>
        <w:spacing w:after="60"/>
        <w:rPr>
          <w:rFonts w:hint="default" w:ascii="Times New Roman" w:hAnsi="Times New Roman" w:cs="Times New Roman"/>
        </w:rPr>
      </w:pPr>
      <w:r>
        <w:rPr>
          <w:rFonts w:hint="default" w:ascii="Times New Roman" w:hAnsi="Times New Roman" w:cs="Times New Roman"/>
        </w:rPr>
        <w:t>Screenshot or log evidence</w:t>
      </w:r>
    </w:p>
    <w:p w14:paraId="4A1FC834">
      <w:pPr>
        <w:pStyle w:val="27"/>
        <w:spacing w:after="60"/>
        <w:rPr>
          <w:rFonts w:hint="default" w:ascii="Times New Roman" w:hAnsi="Times New Roman" w:cs="Times New Roman"/>
        </w:rPr>
      </w:pPr>
      <w:r>
        <w:rPr>
          <w:rFonts w:hint="default" w:ascii="Times New Roman" w:hAnsi="Times New Roman" w:cs="Times New Roman"/>
        </w:rPr>
        <w:t>One preventive recommendation</w:t>
      </w:r>
    </w:p>
    <w:p w14:paraId="35EB3D42">
      <w:pPr>
        <w:pStyle w:val="2"/>
        <w:rPr>
          <w:rFonts w:hint="default" w:ascii="Times New Roman" w:hAnsi="Times New Roman" w:cs="Times New Roman"/>
        </w:rPr>
      </w:pPr>
      <w:r>
        <w:rPr>
          <w:rFonts w:hint="default" w:ascii="Times New Roman" w:hAnsi="Times New Roman" w:cs="Times New Roman"/>
        </w:rPr>
        <w:t>7. Part D — Mini Automation Task (15 marks)</w:t>
      </w:r>
    </w:p>
    <w:p w14:paraId="541DF134">
      <w:pPr>
        <w:rPr>
          <w:rFonts w:hint="default" w:ascii="Times New Roman" w:hAnsi="Times New Roman" w:cs="Times New Roman"/>
        </w:rPr>
      </w:pPr>
      <w:r>
        <w:rPr>
          <w:rFonts w:hint="default" w:ascii="Times New Roman" w:hAnsi="Times New Roman" w:cs="Times New Roman"/>
        </w:rPr>
        <w:t>Write a Selenium script that completes all of the following on a public practice site approved by your instructor:</w:t>
      </w:r>
    </w:p>
    <w:p w14:paraId="1C2D124C">
      <w:pPr>
        <w:pStyle w:val="27"/>
        <w:spacing w:after="60"/>
        <w:rPr>
          <w:rFonts w:hint="default" w:ascii="Times New Roman" w:hAnsi="Times New Roman" w:cs="Times New Roman"/>
        </w:rPr>
      </w:pPr>
      <w:r>
        <w:rPr>
          <w:rFonts w:hint="default" w:ascii="Times New Roman" w:hAnsi="Times New Roman" w:cs="Times New Roman"/>
        </w:rPr>
        <w:t>Open the site and verify the page title.</w:t>
      </w:r>
    </w:p>
    <w:p w14:paraId="4D610B57">
      <w:pPr>
        <w:pStyle w:val="27"/>
        <w:spacing w:after="60"/>
        <w:rPr>
          <w:rFonts w:hint="default" w:ascii="Times New Roman" w:hAnsi="Times New Roman" w:cs="Times New Roman"/>
        </w:rPr>
      </w:pPr>
      <w:r>
        <w:rPr>
          <w:rFonts w:hint="default" w:ascii="Times New Roman" w:hAnsi="Times New Roman" w:cs="Times New Roman"/>
        </w:rPr>
        <w:t>Locate and interact with at least three different element types.</w:t>
      </w:r>
    </w:p>
    <w:p w14:paraId="753414E6">
      <w:pPr>
        <w:pStyle w:val="27"/>
        <w:spacing w:after="60"/>
        <w:rPr>
          <w:rFonts w:hint="default" w:ascii="Times New Roman" w:hAnsi="Times New Roman" w:cs="Times New Roman"/>
        </w:rPr>
      </w:pPr>
      <w:r>
        <w:rPr>
          <w:rFonts w:hint="default" w:ascii="Times New Roman" w:hAnsi="Times New Roman" w:cs="Times New Roman"/>
        </w:rPr>
        <w:t>Use at least two locator strategies.</w:t>
      </w:r>
    </w:p>
    <w:p w14:paraId="0065CC17">
      <w:pPr>
        <w:pStyle w:val="27"/>
        <w:spacing w:after="60"/>
        <w:rPr>
          <w:rFonts w:hint="default" w:ascii="Times New Roman" w:hAnsi="Times New Roman" w:cs="Times New Roman"/>
        </w:rPr>
      </w:pPr>
      <w:r>
        <w:rPr>
          <w:rFonts w:hint="default" w:ascii="Times New Roman" w:hAnsi="Times New Roman" w:cs="Times New Roman"/>
        </w:rPr>
        <w:t>Use an explicit wait for a meaningful condition.</w:t>
      </w:r>
    </w:p>
    <w:p w14:paraId="7ADD281D">
      <w:pPr>
        <w:pStyle w:val="27"/>
        <w:spacing w:after="60"/>
        <w:rPr>
          <w:rFonts w:hint="default" w:ascii="Times New Roman" w:hAnsi="Times New Roman" w:cs="Times New Roman"/>
        </w:rPr>
      </w:pPr>
      <w:r>
        <w:rPr>
          <w:rFonts w:hint="default" w:ascii="Times New Roman" w:hAnsi="Times New Roman" w:cs="Times New Roman"/>
        </w:rPr>
        <w:t>Capture a screenshot after successful interaction.</w:t>
      </w:r>
    </w:p>
    <w:p w14:paraId="6AAFCFFA">
      <w:pPr>
        <w:pStyle w:val="27"/>
        <w:spacing w:after="60"/>
        <w:rPr>
          <w:rFonts w:hint="default" w:ascii="Times New Roman" w:hAnsi="Times New Roman" w:cs="Times New Roman"/>
        </w:rPr>
      </w:pPr>
      <w:r>
        <w:rPr>
          <w:rFonts w:hint="default" w:ascii="Times New Roman" w:hAnsi="Times New Roman" w:cs="Times New Roman"/>
        </w:rPr>
        <w:t>Handle one expected failure using exception handling and a useful error message.</w:t>
      </w:r>
    </w:p>
    <w:p w14:paraId="3072C3E4">
      <w:pPr>
        <w:pStyle w:val="27"/>
        <w:spacing w:after="60"/>
        <w:rPr>
          <w:rFonts w:hint="default" w:ascii="Times New Roman" w:hAnsi="Times New Roman" w:cs="Times New Roman"/>
        </w:rPr>
      </w:pPr>
      <w:r>
        <w:rPr>
          <w:rFonts w:hint="default" w:ascii="Times New Roman" w:hAnsi="Times New Roman" w:cs="Times New Roman"/>
        </w:rPr>
        <w:t>Close the session safely even if an error occurs.</w:t>
      </w:r>
    </w:p>
    <w:p w14:paraId="355D325C">
      <w:pPr>
        <w:rPr>
          <w:rFonts w:hint="default" w:ascii="Times New Roman" w:hAnsi="Times New Roman" w:cs="Times New Roman"/>
        </w:rPr>
      </w:pPr>
      <w:r>
        <w:rPr>
          <w:rFonts w:hint="default" w:ascii="Times New Roman" w:hAnsi="Times New Roman" w:cs="Times New Roman"/>
        </w:rPr>
        <w:t>Add comments explaining why each locator and wait strategy was selected. Do not automate login to a real personal account.</w:t>
      </w:r>
    </w:p>
    <w:p w14:paraId="0586AD38">
      <w:pPr>
        <w:rPr>
          <w:rFonts w:hint="default" w:ascii="Times New Roman" w:hAnsi="Times New Roman" w:cs="Times New Roman"/>
        </w:rPr>
      </w:pPr>
    </w:p>
    <w:p w14:paraId="7221C614">
      <w:pPr>
        <w:rPr>
          <w:rFonts w:hint="default" w:ascii="Times New Roman" w:hAnsi="Times New Roman" w:cs="Times New Roman"/>
          <w:lang w:val="en-IN"/>
        </w:rPr>
      </w:pPr>
      <w:r>
        <w:rPr>
          <w:rFonts w:hint="default" w:ascii="Times New Roman" w:hAnsi="Times New Roman" w:cs="Times New Roman"/>
          <w:lang w:val="en-IN"/>
        </w:rPr>
        <w:t>Ans.</w:t>
      </w:r>
    </w:p>
    <w:p w14:paraId="62B349A2">
      <w:pPr>
        <w:rPr>
          <w:rFonts w:hint="default" w:ascii="Times New Roman" w:hAnsi="Times New Roman" w:cs="Times New Roman"/>
          <w:lang w:val="en-IN"/>
        </w:rPr>
      </w:pPr>
      <w:r>
        <w:rPr>
          <w:rFonts w:hint="default" w:ascii="Times New Roman" w:hAnsi="Times New Roman" w:cs="Times New Roman"/>
          <w:lang w:val="en-IN"/>
        </w:rPr>
        <w:t>Video demonstration</w:t>
      </w:r>
    </w:p>
    <w:p w14:paraId="015CC88B">
      <w:pPr>
        <w:rPr>
          <w:rFonts w:hint="default" w:ascii="Times New Roman" w:hAnsi="Times New Roman" w:cs="Times New Roman"/>
          <w:color w:val="0070C0"/>
          <w:lang w:val="en-IN"/>
        </w:rPr>
      </w:pPr>
      <w:r>
        <w:rPr>
          <w:rFonts w:hint="default" w:ascii="Times New Roman" w:hAnsi="Times New Roman" w:cs="Times New Roman"/>
          <w:color w:val="0070C0"/>
          <w:lang w:val="en-IN"/>
        </w:rPr>
        <w:fldChar w:fldCharType="begin"/>
      </w:r>
      <w:r>
        <w:rPr>
          <w:rFonts w:hint="default" w:ascii="Times New Roman" w:hAnsi="Times New Roman" w:cs="Times New Roman"/>
          <w:color w:val="0070C0"/>
          <w:lang w:val="en-IN"/>
        </w:rPr>
        <w:instrText xml:space="preserve"> HYPERLINK "https://drive.google.com/file/d/1DlWv9WpwgRkb1DzUTlZZlVqMJcWd8vCm/view?usp=sharing" </w:instrText>
      </w:r>
      <w:r>
        <w:rPr>
          <w:rFonts w:hint="default" w:ascii="Times New Roman" w:hAnsi="Times New Roman" w:cs="Times New Roman"/>
          <w:color w:val="0070C0"/>
          <w:lang w:val="en-IN"/>
        </w:rPr>
        <w:fldChar w:fldCharType="separate"/>
      </w:r>
      <w:r>
        <w:rPr>
          <w:rStyle w:val="18"/>
          <w:rFonts w:hint="default" w:ascii="Times New Roman" w:hAnsi="Times New Roman" w:cs="Times New Roman"/>
          <w:color w:val="0070C0"/>
          <w:lang w:val="en-IN"/>
        </w:rPr>
        <w:t>https://drive.google.com/file/d/1DlWv9WpwgRkb1DzUTlZZlVqMJcWd8vCm/view?usp=sharing</w:t>
      </w:r>
      <w:r>
        <w:rPr>
          <w:rFonts w:hint="default" w:ascii="Times New Roman" w:hAnsi="Times New Roman" w:cs="Times New Roman"/>
          <w:color w:val="0070C0"/>
          <w:lang w:val="en-IN"/>
        </w:rPr>
        <w:fldChar w:fldCharType="end"/>
      </w:r>
    </w:p>
    <w:p w14:paraId="31679DFD">
      <w:pPr>
        <w:rPr>
          <w:rFonts w:hint="default" w:ascii="Times New Roman" w:hAnsi="Times New Roman" w:cs="Times New Roman"/>
          <w:color w:val="auto"/>
          <w:lang w:val="en-IN"/>
        </w:rPr>
      </w:pPr>
      <w:r>
        <w:rPr>
          <w:rFonts w:hint="default" w:ascii="Times New Roman" w:hAnsi="Times New Roman" w:cs="Times New Roman"/>
          <w:color w:val="auto"/>
          <w:lang w:val="en-IN"/>
        </w:rPr>
        <w:t>Code of Python Selenium</w:t>
      </w:r>
    </w:p>
    <w:p w14:paraId="1595402D">
      <w:pPr>
        <w:rPr>
          <w:rFonts w:hint="default" w:ascii="Times New Roman" w:hAnsi="Times New Roman" w:cs="Times New Roman"/>
          <w:color w:val="0070C0"/>
        </w:rPr>
      </w:pPr>
      <w:r>
        <w:rPr>
          <w:rFonts w:hint="default" w:ascii="Times New Roman" w:hAnsi="Times New Roman" w:cs="Times New Roman"/>
          <w:color w:val="0070C0"/>
        </w:rPr>
        <w:fldChar w:fldCharType="begin"/>
      </w:r>
      <w:r>
        <w:rPr>
          <w:rFonts w:hint="default" w:ascii="Times New Roman" w:hAnsi="Times New Roman" w:cs="Times New Roman"/>
          <w:color w:val="0070C0"/>
        </w:rPr>
        <w:instrText xml:space="preserve"> HYPERLINK "https://drive.google.com/file/d/1kXuZGLCQR7RDbrsOr_u723bYfRAPoMFq/view?usp=sharing" </w:instrText>
      </w:r>
      <w:r>
        <w:rPr>
          <w:rFonts w:hint="default" w:ascii="Times New Roman" w:hAnsi="Times New Roman" w:cs="Times New Roman"/>
          <w:color w:val="0070C0"/>
        </w:rPr>
        <w:fldChar w:fldCharType="separate"/>
      </w:r>
      <w:r>
        <w:rPr>
          <w:rStyle w:val="23"/>
          <w:rFonts w:hint="default" w:ascii="Times New Roman" w:hAnsi="Times New Roman" w:cs="Times New Roman"/>
          <w:color w:val="0070C0"/>
        </w:rPr>
        <w:t>https://drive.google.com/file/d/1kXuZGLCQR7RDbrsOr_u723bYfRAPoMFq/view?usp=sharing</w:t>
      </w:r>
      <w:r>
        <w:rPr>
          <w:rFonts w:hint="default" w:ascii="Times New Roman" w:hAnsi="Times New Roman" w:cs="Times New Roman"/>
          <w:color w:val="0070C0"/>
        </w:rPr>
        <w:fldChar w:fldCharType="end"/>
      </w:r>
    </w:p>
    <w:p w14:paraId="0312E2FC">
      <w:pPr>
        <w:pStyle w:val="2"/>
        <w:rPr>
          <w:rFonts w:hint="default" w:ascii="Times New Roman" w:hAnsi="Times New Roman" w:cs="Times New Roman"/>
        </w:rPr>
      </w:pPr>
      <w:r>
        <w:rPr>
          <w:rFonts w:hint="default" w:ascii="Times New Roman" w:hAnsi="Times New Roman" w:cs="Times New Roman"/>
        </w:rPr>
        <w:t>8. Reflection (5 marks)</w:t>
      </w:r>
    </w:p>
    <w:p w14:paraId="1FCC97E2">
      <w:pPr>
        <w:spacing w:after="80"/>
        <w:rPr>
          <w:rFonts w:hint="default" w:ascii="Times New Roman" w:hAnsi="Times New Roman" w:cs="Times New Roman"/>
        </w:rPr>
      </w:pPr>
      <w:r>
        <w:rPr>
          <w:rFonts w:hint="default" w:ascii="Times New Roman" w:hAnsi="Times New Roman" w:cs="Times New Roman"/>
          <w:b/>
          <w:color w:val="1F4E79"/>
        </w:rPr>
        <w:t xml:space="preserve">R1. </w:t>
      </w:r>
      <w:r>
        <w:rPr>
          <w:rFonts w:hint="default" w:ascii="Times New Roman" w:hAnsi="Times New Roman" w:cs="Times New Roman"/>
        </w:rPr>
        <w:t>Which installation or execution issue required the most reasoning, and how did you isolate its cause?</w:t>
      </w:r>
    </w:p>
    <w:p w14:paraId="08EEB3D2">
      <w:pPr>
        <w:spacing w:after="80"/>
        <w:rPr>
          <w:rFonts w:hint="default" w:ascii="Times New Roman" w:hAnsi="Times New Roman" w:cs="Times New Roman"/>
        </w:rPr>
      </w:pPr>
      <w:r>
        <w:rPr>
          <w:rFonts w:hint="default" w:ascii="Times New Roman" w:hAnsi="Times New Roman" w:cs="Times New Roman"/>
          <w:b/>
          <w:color w:val="1F4E79"/>
        </w:rPr>
        <w:t xml:space="preserve">R2. </w:t>
      </w:r>
      <w:r>
        <w:rPr>
          <w:rFonts w:hint="default" w:ascii="Times New Roman" w:hAnsi="Times New Roman" w:cs="Times New Roman"/>
        </w:rPr>
        <w:t>What would you change in your setup to make future Selenium projects easier to reproduce?</w:t>
      </w:r>
    </w:p>
    <w:p w14:paraId="6A7A801B">
      <w:pPr>
        <w:spacing w:after="80"/>
        <w:rPr>
          <w:rFonts w:hint="default" w:ascii="Times New Roman" w:hAnsi="Times New Roman" w:cs="Times New Roman"/>
        </w:rPr>
      </w:pPr>
      <w:r>
        <w:rPr>
          <w:rFonts w:hint="default" w:ascii="Times New Roman" w:hAnsi="Times New Roman" w:cs="Times New Roman"/>
          <w:b/>
          <w:color w:val="1F4E79"/>
        </w:rPr>
        <w:t xml:space="preserve">R3. </w:t>
      </w:r>
      <w:r>
        <w:rPr>
          <w:rFonts w:hint="default" w:ascii="Times New Roman" w:hAnsi="Times New Roman" w:cs="Times New Roman"/>
        </w:rPr>
        <w:t>Which source was most useful, and how did you verify that its advice applied to your Selenium version?</w:t>
      </w:r>
    </w:p>
    <w:p w14:paraId="7979870E">
      <w:pPr>
        <w:pStyle w:val="2"/>
        <w:rPr>
          <w:rFonts w:hint="default" w:ascii="Times New Roman" w:hAnsi="Times New Roman" w:cs="Times New Roman"/>
        </w:rPr>
      </w:pPr>
      <w:r>
        <w:rPr>
          <w:rFonts w:hint="default" w:ascii="Times New Roman" w:hAnsi="Times New Roman" w:cs="Times New Roman"/>
        </w:rPr>
        <w:t>9. Assessment Rubric</w:t>
      </w:r>
    </w:p>
    <w:tbl>
      <w:tblPr>
        <w:tblStyle w:val="12"/>
        <w:tblW w:w="0" w:type="auto"/>
        <w:jc w:val="center"/>
        <w:tblLayout w:type="fixed"/>
        <w:tblCellMar>
          <w:top w:w="0" w:type="dxa"/>
          <w:left w:w="108" w:type="dxa"/>
          <w:bottom w:w="0" w:type="dxa"/>
          <w:right w:w="108" w:type="dxa"/>
        </w:tblCellMar>
      </w:tblPr>
      <w:tblGrid>
        <w:gridCol w:w="3024"/>
        <w:gridCol w:w="5616"/>
        <w:gridCol w:w="936"/>
      </w:tblGrid>
      <w:tr w14:paraId="2B883C79">
        <w:tblPrEx>
          <w:tblCellMar>
            <w:top w:w="0" w:type="dxa"/>
            <w:left w:w="108" w:type="dxa"/>
            <w:bottom w:w="0" w:type="dxa"/>
            <w:right w:w="108" w:type="dxa"/>
          </w:tblCellMar>
        </w:tblPrEx>
        <w:trPr>
          <w:tblHeader/>
          <w:jc w:val="center"/>
        </w:trPr>
        <w:tc>
          <w:tcPr>
            <w:tcW w:w="3024" w:type="dxa"/>
            <w:shd w:val="clear" w:color="auto" w:fill="1F4E79"/>
            <w:tcMar>
              <w:top w:w="80" w:type="dxa"/>
              <w:left w:w="120" w:type="dxa"/>
              <w:bottom w:w="80" w:type="dxa"/>
              <w:right w:w="120" w:type="dxa"/>
            </w:tcMar>
            <w:vAlign w:val="center"/>
          </w:tcPr>
          <w:p w14:paraId="049BD91D">
            <w:pPr>
              <w:spacing w:after="0"/>
              <w:rPr>
                <w:rFonts w:hint="default" w:ascii="Times New Roman" w:hAnsi="Times New Roman" w:cs="Times New Roman"/>
              </w:rPr>
            </w:pPr>
            <w:r>
              <w:rPr>
                <w:rFonts w:hint="default" w:ascii="Times New Roman" w:hAnsi="Times New Roman" w:cs="Times New Roman"/>
                <w:b/>
                <w:color w:val="FFFFFF"/>
                <w:sz w:val="19"/>
              </w:rPr>
              <w:t>Component</w:t>
            </w:r>
          </w:p>
        </w:tc>
        <w:tc>
          <w:tcPr>
            <w:tcW w:w="5616" w:type="dxa"/>
            <w:shd w:val="clear" w:color="auto" w:fill="1F4E79"/>
            <w:tcMar>
              <w:top w:w="80" w:type="dxa"/>
              <w:left w:w="120" w:type="dxa"/>
              <w:bottom w:w="80" w:type="dxa"/>
              <w:right w:w="120" w:type="dxa"/>
            </w:tcMar>
            <w:vAlign w:val="center"/>
          </w:tcPr>
          <w:p w14:paraId="52EA51A1">
            <w:pPr>
              <w:spacing w:after="0"/>
              <w:rPr>
                <w:rFonts w:hint="default" w:ascii="Times New Roman" w:hAnsi="Times New Roman" w:cs="Times New Roman"/>
              </w:rPr>
            </w:pPr>
            <w:r>
              <w:rPr>
                <w:rFonts w:hint="default" w:ascii="Times New Roman" w:hAnsi="Times New Roman" w:cs="Times New Roman"/>
                <w:b/>
                <w:color w:val="FFFFFF"/>
                <w:sz w:val="19"/>
              </w:rPr>
              <w:t>Criteria</w:t>
            </w:r>
          </w:p>
        </w:tc>
        <w:tc>
          <w:tcPr>
            <w:tcW w:w="936" w:type="dxa"/>
            <w:shd w:val="clear" w:color="auto" w:fill="1F4E79"/>
            <w:tcMar>
              <w:top w:w="80" w:type="dxa"/>
              <w:left w:w="120" w:type="dxa"/>
              <w:bottom w:w="80" w:type="dxa"/>
              <w:right w:w="120" w:type="dxa"/>
            </w:tcMar>
            <w:vAlign w:val="center"/>
          </w:tcPr>
          <w:p w14:paraId="1215998E">
            <w:pPr>
              <w:spacing w:after="0"/>
              <w:rPr>
                <w:rFonts w:hint="default" w:ascii="Times New Roman" w:hAnsi="Times New Roman" w:cs="Times New Roman"/>
              </w:rPr>
            </w:pPr>
            <w:r>
              <w:rPr>
                <w:rFonts w:hint="default" w:ascii="Times New Roman" w:hAnsi="Times New Roman" w:cs="Times New Roman"/>
                <w:b/>
                <w:color w:val="FFFFFF"/>
                <w:sz w:val="19"/>
              </w:rPr>
              <w:t>Marks</w:t>
            </w:r>
          </w:p>
        </w:tc>
      </w:tr>
      <w:tr w14:paraId="7D1A7BDF">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vAlign w:val="center"/>
          </w:tcPr>
          <w:p w14:paraId="031CD99B">
            <w:pPr>
              <w:spacing w:after="0"/>
              <w:rPr>
                <w:rFonts w:hint="default" w:ascii="Times New Roman" w:hAnsi="Times New Roman" w:cs="Times New Roman"/>
              </w:rPr>
            </w:pPr>
            <w:r>
              <w:rPr>
                <w:rFonts w:hint="default" w:ascii="Times New Roman" w:hAnsi="Times New Roman" w:cs="Times New Roman"/>
                <w:sz w:val="19"/>
              </w:rPr>
              <w:t>Installation and verification</w:t>
            </w:r>
          </w:p>
        </w:tc>
        <w:tc>
          <w:tcPr>
            <w:tcW w:w="5616" w:type="dxa"/>
            <w:tcMar>
              <w:top w:w="80" w:type="dxa"/>
              <w:left w:w="120" w:type="dxa"/>
              <w:bottom w:w="80" w:type="dxa"/>
              <w:right w:w="120" w:type="dxa"/>
            </w:tcMar>
            <w:vAlign w:val="center"/>
          </w:tcPr>
          <w:p w14:paraId="0F93C2B1">
            <w:pPr>
              <w:spacing w:after="0"/>
              <w:rPr>
                <w:rFonts w:hint="default" w:ascii="Times New Roman" w:hAnsi="Times New Roman" w:cs="Times New Roman"/>
              </w:rPr>
            </w:pPr>
            <w:r>
              <w:rPr>
                <w:rFonts w:hint="default" w:ascii="Times New Roman" w:hAnsi="Times New Roman" w:cs="Times New Roman"/>
                <w:sz w:val="19"/>
              </w:rPr>
              <w:t>Correct, reproducible setup with complete evidence</w:t>
            </w:r>
          </w:p>
        </w:tc>
        <w:tc>
          <w:tcPr>
            <w:tcW w:w="936" w:type="dxa"/>
            <w:tcMar>
              <w:top w:w="80" w:type="dxa"/>
              <w:left w:w="120" w:type="dxa"/>
              <w:bottom w:w="80" w:type="dxa"/>
              <w:right w:w="120" w:type="dxa"/>
            </w:tcMar>
            <w:vAlign w:val="center"/>
          </w:tcPr>
          <w:p w14:paraId="511EBA5D">
            <w:pPr>
              <w:spacing w:after="0"/>
              <w:rPr>
                <w:rFonts w:hint="default" w:ascii="Times New Roman" w:hAnsi="Times New Roman" w:cs="Times New Roman"/>
              </w:rPr>
            </w:pPr>
            <w:r>
              <w:rPr>
                <w:rFonts w:hint="default" w:ascii="Times New Roman" w:hAnsi="Times New Roman" w:cs="Times New Roman"/>
                <w:sz w:val="19"/>
              </w:rPr>
              <w:t>20</w:t>
            </w:r>
          </w:p>
        </w:tc>
      </w:tr>
      <w:tr w14:paraId="3774420D">
        <w:tblPrEx>
          <w:tblCellMar>
            <w:top w:w="0" w:type="dxa"/>
            <w:left w:w="108" w:type="dxa"/>
            <w:bottom w:w="0" w:type="dxa"/>
            <w:right w:w="108" w:type="dxa"/>
          </w:tblCellMar>
        </w:tblPrEx>
        <w:trPr>
          <w:jc w:val="center"/>
        </w:trPr>
        <w:tc>
          <w:tcPr>
            <w:tcW w:w="3024" w:type="dxa"/>
            <w:shd w:val="clear" w:color="auto" w:fill="F3F6F8"/>
            <w:tcMar>
              <w:top w:w="80" w:type="dxa"/>
              <w:left w:w="120" w:type="dxa"/>
              <w:bottom w:w="80" w:type="dxa"/>
              <w:right w:w="120" w:type="dxa"/>
            </w:tcMar>
            <w:vAlign w:val="center"/>
          </w:tcPr>
          <w:p w14:paraId="4B720B7F">
            <w:pPr>
              <w:spacing w:after="0"/>
              <w:rPr>
                <w:rFonts w:hint="default" w:ascii="Times New Roman" w:hAnsi="Times New Roman" w:cs="Times New Roman"/>
              </w:rPr>
            </w:pPr>
            <w:r>
              <w:rPr>
                <w:rFonts w:hint="default" w:ascii="Times New Roman" w:hAnsi="Times New Roman" w:cs="Times New Roman"/>
                <w:sz w:val="19"/>
              </w:rPr>
              <w:t>Technical questions</w:t>
            </w:r>
          </w:p>
        </w:tc>
        <w:tc>
          <w:tcPr>
            <w:tcW w:w="5616" w:type="dxa"/>
            <w:shd w:val="clear" w:color="auto" w:fill="F3F6F8"/>
            <w:tcMar>
              <w:top w:w="80" w:type="dxa"/>
              <w:left w:w="120" w:type="dxa"/>
              <w:bottom w:w="80" w:type="dxa"/>
              <w:right w:w="120" w:type="dxa"/>
            </w:tcMar>
            <w:vAlign w:val="center"/>
          </w:tcPr>
          <w:p w14:paraId="65A71E0C">
            <w:pPr>
              <w:spacing w:after="0"/>
              <w:rPr>
                <w:rFonts w:hint="default" w:ascii="Times New Roman" w:hAnsi="Times New Roman" w:cs="Times New Roman"/>
              </w:rPr>
            </w:pPr>
            <w:r>
              <w:rPr>
                <w:rFonts w:hint="default" w:ascii="Times New Roman" w:hAnsi="Times New Roman" w:cs="Times New Roman"/>
                <w:sz w:val="19"/>
              </w:rPr>
              <w:t>Accurate explanations supported by investigation</w:t>
            </w:r>
          </w:p>
        </w:tc>
        <w:tc>
          <w:tcPr>
            <w:tcW w:w="936" w:type="dxa"/>
            <w:shd w:val="clear" w:color="auto" w:fill="F3F6F8"/>
            <w:tcMar>
              <w:top w:w="80" w:type="dxa"/>
              <w:left w:w="120" w:type="dxa"/>
              <w:bottom w:w="80" w:type="dxa"/>
              <w:right w:w="120" w:type="dxa"/>
            </w:tcMar>
            <w:vAlign w:val="center"/>
          </w:tcPr>
          <w:p w14:paraId="3334F216">
            <w:pPr>
              <w:spacing w:after="0"/>
              <w:rPr>
                <w:rFonts w:hint="default" w:ascii="Times New Roman" w:hAnsi="Times New Roman" w:cs="Times New Roman"/>
              </w:rPr>
            </w:pPr>
            <w:r>
              <w:rPr>
                <w:rFonts w:hint="default" w:ascii="Times New Roman" w:hAnsi="Times New Roman" w:cs="Times New Roman"/>
                <w:sz w:val="19"/>
              </w:rPr>
              <w:t>30</w:t>
            </w:r>
          </w:p>
        </w:tc>
      </w:tr>
      <w:tr w14:paraId="4BE23C9A">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vAlign w:val="center"/>
          </w:tcPr>
          <w:p w14:paraId="3A703EAB">
            <w:pPr>
              <w:spacing w:after="0"/>
              <w:rPr>
                <w:rFonts w:hint="default" w:ascii="Times New Roman" w:hAnsi="Times New Roman" w:cs="Times New Roman"/>
              </w:rPr>
            </w:pPr>
            <w:r>
              <w:rPr>
                <w:rFonts w:hint="default" w:ascii="Times New Roman" w:hAnsi="Times New Roman" w:cs="Times New Roman"/>
                <w:sz w:val="19"/>
              </w:rPr>
              <w:t>Troubleshooting challenges</w:t>
            </w:r>
          </w:p>
        </w:tc>
        <w:tc>
          <w:tcPr>
            <w:tcW w:w="5616" w:type="dxa"/>
            <w:tcMar>
              <w:top w:w="80" w:type="dxa"/>
              <w:left w:w="120" w:type="dxa"/>
              <w:bottom w:w="80" w:type="dxa"/>
              <w:right w:w="120" w:type="dxa"/>
            </w:tcMar>
            <w:vAlign w:val="center"/>
          </w:tcPr>
          <w:p w14:paraId="750288B9">
            <w:pPr>
              <w:spacing w:after="0"/>
              <w:rPr>
                <w:rFonts w:hint="default" w:ascii="Times New Roman" w:hAnsi="Times New Roman" w:cs="Times New Roman"/>
              </w:rPr>
            </w:pPr>
            <w:r>
              <w:rPr>
                <w:rFonts w:hint="default" w:ascii="Times New Roman" w:hAnsi="Times New Roman" w:cs="Times New Roman"/>
                <w:sz w:val="19"/>
              </w:rPr>
              <w:t>Systematic diagnosis, justified fixes, and evidence</w:t>
            </w:r>
          </w:p>
        </w:tc>
        <w:tc>
          <w:tcPr>
            <w:tcW w:w="936" w:type="dxa"/>
            <w:tcMar>
              <w:top w:w="80" w:type="dxa"/>
              <w:left w:w="120" w:type="dxa"/>
              <w:bottom w:w="80" w:type="dxa"/>
              <w:right w:w="120" w:type="dxa"/>
            </w:tcMar>
            <w:vAlign w:val="center"/>
          </w:tcPr>
          <w:p w14:paraId="7B512808">
            <w:pPr>
              <w:spacing w:after="0"/>
              <w:rPr>
                <w:rFonts w:hint="default" w:ascii="Times New Roman" w:hAnsi="Times New Roman" w:cs="Times New Roman"/>
              </w:rPr>
            </w:pPr>
            <w:r>
              <w:rPr>
                <w:rFonts w:hint="default" w:ascii="Times New Roman" w:hAnsi="Times New Roman" w:cs="Times New Roman"/>
                <w:sz w:val="19"/>
              </w:rPr>
              <w:t>30</w:t>
            </w:r>
          </w:p>
        </w:tc>
      </w:tr>
      <w:tr w14:paraId="25F875F5">
        <w:tblPrEx>
          <w:tblCellMar>
            <w:top w:w="0" w:type="dxa"/>
            <w:left w:w="108" w:type="dxa"/>
            <w:bottom w:w="0" w:type="dxa"/>
            <w:right w:w="108" w:type="dxa"/>
          </w:tblCellMar>
        </w:tblPrEx>
        <w:trPr>
          <w:jc w:val="center"/>
        </w:trPr>
        <w:tc>
          <w:tcPr>
            <w:tcW w:w="3024" w:type="dxa"/>
            <w:shd w:val="clear" w:color="auto" w:fill="F3F6F8"/>
            <w:tcMar>
              <w:top w:w="80" w:type="dxa"/>
              <w:left w:w="120" w:type="dxa"/>
              <w:bottom w:w="80" w:type="dxa"/>
              <w:right w:w="120" w:type="dxa"/>
            </w:tcMar>
            <w:vAlign w:val="center"/>
          </w:tcPr>
          <w:p w14:paraId="3D3B8BF1">
            <w:pPr>
              <w:spacing w:after="0"/>
              <w:rPr>
                <w:rFonts w:hint="default" w:ascii="Times New Roman" w:hAnsi="Times New Roman" w:cs="Times New Roman"/>
              </w:rPr>
            </w:pPr>
            <w:r>
              <w:rPr>
                <w:rFonts w:hint="default" w:ascii="Times New Roman" w:hAnsi="Times New Roman" w:cs="Times New Roman"/>
                <w:sz w:val="19"/>
              </w:rPr>
              <w:t>Mini automation task</w:t>
            </w:r>
          </w:p>
        </w:tc>
        <w:tc>
          <w:tcPr>
            <w:tcW w:w="5616" w:type="dxa"/>
            <w:shd w:val="clear" w:color="auto" w:fill="F3F6F8"/>
            <w:tcMar>
              <w:top w:w="80" w:type="dxa"/>
              <w:left w:w="120" w:type="dxa"/>
              <w:bottom w:w="80" w:type="dxa"/>
              <w:right w:w="120" w:type="dxa"/>
            </w:tcMar>
            <w:vAlign w:val="center"/>
          </w:tcPr>
          <w:p w14:paraId="1C6C2DFD">
            <w:pPr>
              <w:spacing w:after="0"/>
              <w:rPr>
                <w:rFonts w:hint="default" w:ascii="Times New Roman" w:hAnsi="Times New Roman" w:cs="Times New Roman"/>
              </w:rPr>
            </w:pPr>
            <w:r>
              <w:rPr>
                <w:rFonts w:hint="default" w:ascii="Times New Roman" w:hAnsi="Times New Roman" w:cs="Times New Roman"/>
                <w:sz w:val="19"/>
              </w:rPr>
              <w:t>Functional, readable, safe, and well-explained script</w:t>
            </w:r>
          </w:p>
        </w:tc>
        <w:tc>
          <w:tcPr>
            <w:tcW w:w="936" w:type="dxa"/>
            <w:shd w:val="clear" w:color="auto" w:fill="F3F6F8"/>
            <w:tcMar>
              <w:top w:w="80" w:type="dxa"/>
              <w:left w:w="120" w:type="dxa"/>
              <w:bottom w:w="80" w:type="dxa"/>
              <w:right w:w="120" w:type="dxa"/>
            </w:tcMar>
            <w:vAlign w:val="center"/>
          </w:tcPr>
          <w:p w14:paraId="165680A2">
            <w:pPr>
              <w:spacing w:after="0"/>
              <w:rPr>
                <w:rFonts w:hint="default" w:ascii="Times New Roman" w:hAnsi="Times New Roman" w:cs="Times New Roman"/>
              </w:rPr>
            </w:pPr>
            <w:r>
              <w:rPr>
                <w:rFonts w:hint="default" w:ascii="Times New Roman" w:hAnsi="Times New Roman" w:cs="Times New Roman"/>
                <w:sz w:val="19"/>
              </w:rPr>
              <w:t>15</w:t>
            </w:r>
          </w:p>
        </w:tc>
      </w:tr>
      <w:tr w14:paraId="3EE75F5E">
        <w:tblPrEx>
          <w:tblCellMar>
            <w:top w:w="0" w:type="dxa"/>
            <w:left w:w="108" w:type="dxa"/>
            <w:bottom w:w="0" w:type="dxa"/>
            <w:right w:w="108" w:type="dxa"/>
          </w:tblCellMar>
        </w:tblPrEx>
        <w:trPr>
          <w:jc w:val="center"/>
        </w:trPr>
        <w:tc>
          <w:tcPr>
            <w:tcW w:w="3024" w:type="dxa"/>
            <w:tcMar>
              <w:top w:w="80" w:type="dxa"/>
              <w:left w:w="120" w:type="dxa"/>
              <w:bottom w:w="80" w:type="dxa"/>
              <w:right w:w="120" w:type="dxa"/>
            </w:tcMar>
            <w:vAlign w:val="center"/>
          </w:tcPr>
          <w:p w14:paraId="2FFEAB7B">
            <w:pPr>
              <w:spacing w:after="0"/>
              <w:rPr>
                <w:rFonts w:hint="default" w:ascii="Times New Roman" w:hAnsi="Times New Roman" w:cs="Times New Roman"/>
              </w:rPr>
            </w:pPr>
            <w:r>
              <w:rPr>
                <w:rFonts w:hint="default" w:ascii="Times New Roman" w:hAnsi="Times New Roman" w:cs="Times New Roman"/>
                <w:sz w:val="19"/>
              </w:rPr>
              <w:t>Reflection</w:t>
            </w:r>
          </w:p>
        </w:tc>
        <w:tc>
          <w:tcPr>
            <w:tcW w:w="5616" w:type="dxa"/>
            <w:tcMar>
              <w:top w:w="80" w:type="dxa"/>
              <w:left w:w="120" w:type="dxa"/>
              <w:bottom w:w="80" w:type="dxa"/>
              <w:right w:w="120" w:type="dxa"/>
            </w:tcMar>
            <w:vAlign w:val="center"/>
          </w:tcPr>
          <w:p w14:paraId="4163AF40">
            <w:pPr>
              <w:spacing w:after="0"/>
              <w:rPr>
                <w:rFonts w:hint="default" w:ascii="Times New Roman" w:hAnsi="Times New Roman" w:cs="Times New Roman"/>
              </w:rPr>
            </w:pPr>
            <w:r>
              <w:rPr>
                <w:rFonts w:hint="default" w:ascii="Times New Roman" w:hAnsi="Times New Roman" w:cs="Times New Roman"/>
                <w:sz w:val="19"/>
              </w:rPr>
              <w:t>Specific and thoughtful learning analysis</w:t>
            </w:r>
          </w:p>
        </w:tc>
        <w:tc>
          <w:tcPr>
            <w:tcW w:w="936" w:type="dxa"/>
            <w:tcMar>
              <w:top w:w="80" w:type="dxa"/>
              <w:left w:w="120" w:type="dxa"/>
              <w:bottom w:w="80" w:type="dxa"/>
              <w:right w:w="120" w:type="dxa"/>
            </w:tcMar>
            <w:vAlign w:val="center"/>
          </w:tcPr>
          <w:p w14:paraId="018526D3">
            <w:pPr>
              <w:spacing w:after="0"/>
              <w:rPr>
                <w:rFonts w:hint="default" w:ascii="Times New Roman" w:hAnsi="Times New Roman" w:cs="Times New Roman"/>
              </w:rPr>
            </w:pPr>
            <w:r>
              <w:rPr>
                <w:rFonts w:hint="default" w:ascii="Times New Roman" w:hAnsi="Times New Roman" w:cs="Times New Roman"/>
                <w:sz w:val="19"/>
              </w:rPr>
              <w:t>5</w:t>
            </w:r>
          </w:p>
        </w:tc>
      </w:tr>
    </w:tbl>
    <w:p w14:paraId="522D316A">
      <w:pPr>
        <w:pStyle w:val="2"/>
        <w:rPr>
          <w:rFonts w:hint="default" w:ascii="Times New Roman" w:hAnsi="Times New Roman" w:cs="Times New Roman"/>
        </w:rPr>
      </w:pPr>
      <w:r>
        <w:rPr>
          <w:rFonts w:hint="default" w:ascii="Times New Roman" w:hAnsi="Times New Roman" w:cs="Times New Roman"/>
        </w:rPr>
        <w:t>10. Final Submission Checklist</w:t>
      </w:r>
    </w:p>
    <w:p w14:paraId="17D44A7B">
      <w:pPr>
        <w:pStyle w:val="27"/>
        <w:spacing w:after="60"/>
        <w:rPr>
          <w:rFonts w:hint="default" w:ascii="Times New Roman" w:hAnsi="Times New Roman" w:cs="Times New Roman"/>
        </w:rPr>
      </w:pPr>
      <w:r>
        <w:rPr>
          <w:rFonts w:hint="default" w:ascii="Times New Roman" w:hAnsi="Times New Roman" w:cs="Times New Roman"/>
        </w:rPr>
        <w:t>☐ Report exported as PDF</w:t>
      </w:r>
    </w:p>
    <w:p w14:paraId="159318C7">
      <w:pPr>
        <w:pStyle w:val="27"/>
        <w:spacing w:after="60"/>
        <w:rPr>
          <w:rFonts w:hint="default" w:ascii="Times New Roman" w:hAnsi="Times New Roman" w:cs="Times New Roman"/>
        </w:rPr>
      </w:pPr>
      <w:r>
        <w:rPr>
          <w:rFonts w:hint="default" w:ascii="Times New Roman" w:hAnsi="Times New Roman" w:cs="Times New Roman"/>
        </w:rPr>
        <w:t>☐ Python scripts execute without syntax errors</w:t>
      </w:r>
    </w:p>
    <w:p w14:paraId="614B6A54">
      <w:pPr>
        <w:pStyle w:val="27"/>
        <w:spacing w:after="60"/>
        <w:rPr>
          <w:rFonts w:hint="default" w:ascii="Times New Roman" w:hAnsi="Times New Roman" w:cs="Times New Roman"/>
        </w:rPr>
      </w:pPr>
      <w:r>
        <w:rPr>
          <w:rFonts w:hint="default" w:ascii="Times New Roman" w:hAnsi="Times New Roman" w:cs="Times New Roman"/>
        </w:rPr>
        <w:t>☐ requirements.txt included</w:t>
      </w:r>
    </w:p>
    <w:p w14:paraId="4406F9BF">
      <w:pPr>
        <w:pStyle w:val="27"/>
        <w:spacing w:after="60"/>
        <w:rPr>
          <w:rFonts w:hint="default" w:ascii="Times New Roman" w:hAnsi="Times New Roman" w:cs="Times New Roman"/>
        </w:rPr>
      </w:pPr>
      <w:r>
        <w:rPr>
          <w:rFonts w:hint="default" w:ascii="Times New Roman" w:hAnsi="Times New Roman" w:cs="Times New Roman"/>
        </w:rPr>
        <w:t>☐ Screenshots are readable and labelled</w:t>
      </w:r>
    </w:p>
    <w:p w14:paraId="39F286CF">
      <w:pPr>
        <w:pStyle w:val="27"/>
        <w:spacing w:after="60"/>
        <w:rPr>
          <w:rFonts w:hint="default" w:ascii="Times New Roman" w:hAnsi="Times New Roman" w:cs="Times New Roman"/>
        </w:rPr>
      </w:pPr>
      <w:r>
        <w:rPr>
          <w:rFonts w:hint="default" w:ascii="Times New Roman" w:hAnsi="Times New Roman" w:cs="Times New Roman"/>
        </w:rPr>
        <w:t>☐ Exact error messages and fixes documented</w:t>
      </w:r>
    </w:p>
    <w:p w14:paraId="2FD1BF5B">
      <w:pPr>
        <w:pStyle w:val="27"/>
        <w:spacing w:after="60"/>
        <w:rPr>
          <w:rFonts w:hint="default" w:ascii="Times New Roman" w:hAnsi="Times New Roman" w:cs="Times New Roman"/>
        </w:rPr>
      </w:pPr>
      <w:r>
        <w:rPr>
          <w:rFonts w:hint="default" w:ascii="Times New Roman" w:hAnsi="Times New Roman" w:cs="Times New Roman"/>
        </w:rPr>
        <w:t>☐ Sources cited with URLs</w:t>
      </w:r>
    </w:p>
    <w:p w14:paraId="7D1CBFDC">
      <w:pPr>
        <w:pStyle w:val="27"/>
        <w:spacing w:after="60"/>
        <w:rPr>
          <w:rFonts w:hint="default" w:ascii="Times New Roman" w:hAnsi="Times New Roman" w:cs="Times New Roman"/>
        </w:rPr>
      </w:pPr>
      <w:r>
        <w:rPr>
          <w:rFonts w:hint="default" w:ascii="Times New Roman" w:hAnsi="Times New Roman" w:cs="Times New Roman"/>
        </w:rPr>
        <w:t>☐ ZIP filename follows the instructor's naming convention</w:t>
      </w:r>
    </w:p>
    <w:p w14:paraId="540F378E">
      <w:pPr>
        <w:pStyle w:val="27"/>
        <w:spacing w:after="60"/>
        <w:rPr>
          <w:rFonts w:hint="default" w:ascii="Times New Roman" w:hAnsi="Times New Roman" w:cs="Times New Roman"/>
        </w:rPr>
      </w:pPr>
      <w:r>
        <w:rPr>
          <w:rFonts w:hint="default" w:ascii="Times New Roman" w:hAnsi="Times New Roman" w:cs="Times New Roman"/>
        </w:rPr>
        <w:t>☐ No credentials or personal data included</w:t>
      </w:r>
    </w:p>
    <w:p w14:paraId="39CE6E73">
      <w:pPr>
        <w:rPr>
          <w:rFonts w:hint="default" w:ascii="Times New Roman" w:hAnsi="Times New Roman" w:cs="Times New Roman"/>
        </w:rPr>
      </w:pPr>
    </w:p>
    <w:p w14:paraId="4C735601">
      <w:pPr>
        <w:jc w:val="center"/>
        <w:rPr>
          <w:rFonts w:hint="default" w:ascii="Times New Roman" w:hAnsi="Times New Roman" w:cs="Times New Roman"/>
        </w:rPr>
      </w:pPr>
      <w:r>
        <w:rPr>
          <w:rFonts w:hint="default" w:ascii="Times New Roman" w:hAnsi="Times New Roman" w:cs="Times New Roman"/>
          <w:b/>
          <w:color w:val="5B6573"/>
          <w:sz w:val="18"/>
        </w:rPr>
        <w:t>Academic integrity note: Your submission must demonstrate your own installation, testing, diagnosis, and explanation.</w:t>
      </w:r>
    </w:p>
    <w:sectPr>
      <w:headerReference r:id="rId5" w:type="default"/>
      <w:footerReference r:id="rId6" w:type="default"/>
      <w:pgSz w:w="12240" w:h="15840"/>
      <w:pgMar w:top="1080" w:right="1224" w:bottom="1080" w:left="1224"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B3A63">
    <w:pPr>
      <w:pStyle w:val="19"/>
      <w:jc w:val="center"/>
    </w:pPr>
    <w:r>
      <w:rPr>
        <w:color w:val="5B6573"/>
        <w:sz w:val="16"/>
      </w:rPr>
      <w:t>Selenium Installation and Troubleshooting Assignment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75CE4">
    <w:pPr>
      <w:pStyle w:val="20"/>
      <w:jc w:val="right"/>
    </w:pPr>
    <w:r>
      <w:rPr>
        <w:b/>
        <w:color w:val="5B6573"/>
        <w:sz w:val="16"/>
      </w:rPr>
      <w:t>WEB AUTOMATION LAB  |  SELENIUM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F74077"/>
    <w:multiLevelType w:val="multilevel"/>
    <w:tmpl w:val="E2F740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5"/>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4"/>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8"/>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3"/>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7"/>
      <w:lvlText w:val=""/>
      <w:lvlJc w:val="left"/>
      <w:pPr>
        <w:tabs>
          <w:tab w:val="left" w:pos="360"/>
        </w:tabs>
        <w:ind w:left="360" w:hanging="360"/>
      </w:pPr>
      <w:rPr>
        <w:rFonts w:hint="default" w:ascii="Symbol" w:hAnsi="Symbol"/>
      </w:rPr>
    </w:lvl>
  </w:abstractNum>
  <w:abstractNum w:abstractNumId="7">
    <w:nsid w:val="0C9E2C8B"/>
    <w:multiLevelType w:val="singleLevel"/>
    <w:tmpl w:val="0C9E2C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2C656C33"/>
    <w:multiLevelType w:val="multilevel"/>
    <w:tmpl w:val="2C656C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67B3CCB"/>
    <w:multiLevelType w:val="multilevel"/>
    <w:tmpl w:val="367B3CCB"/>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70429B96"/>
    <w:multiLevelType w:val="singleLevel"/>
    <w:tmpl w:val="70429B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8CAD34E"/>
    <w:multiLevelType w:val="singleLevel"/>
    <w:tmpl w:val="78CAD34E"/>
    <w:lvl w:ilvl="0" w:tentative="0">
      <w:start w:val="1"/>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10"/>
  </w:num>
  <w:num w:numId="8">
    <w:abstractNumId w:val="8"/>
  </w:num>
  <w:num w:numId="9">
    <w:abstractNumId w:val="9"/>
  </w:num>
  <w:num w:numId="10">
    <w:abstractNumId w:val="7"/>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20ED"/>
    <w:rsid w:val="0015074B"/>
    <w:rsid w:val="0029639D"/>
    <w:rsid w:val="00326F90"/>
    <w:rsid w:val="00407F66"/>
    <w:rsid w:val="004E3B01"/>
    <w:rsid w:val="00AA1D8D"/>
    <w:rsid w:val="00B47730"/>
    <w:rsid w:val="00CB0664"/>
    <w:rsid w:val="00FC693F"/>
    <w:rsid w:val="09223108"/>
    <w:rsid w:val="34A53A6B"/>
    <w:rsid w:val="519440BE"/>
    <w:rsid w:val="5D441192"/>
    <w:rsid w:val="6E773F94"/>
    <w:rsid w:val="78EA32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59" w:lineRule="auto"/>
    </w:pPr>
    <w:rPr>
      <w:rFonts w:ascii="Calibri" w:hAnsi="Calibri" w:eastAsiaTheme="minorEastAsia" w:cstheme="minorBidi"/>
      <w:sz w:val="21"/>
      <w:szCs w:val="22"/>
      <w:lang w:val="en-US" w:eastAsia="en-US" w:bidi="ar-SA"/>
    </w:rPr>
  </w:style>
  <w:style w:type="paragraph" w:styleId="2">
    <w:name w:val="heading 1"/>
    <w:basedOn w:val="1"/>
    <w:next w:val="1"/>
    <w:link w:val="142"/>
    <w:qFormat/>
    <w:uiPriority w:val="9"/>
    <w:pPr>
      <w:keepNext/>
      <w:keepLines/>
      <w:spacing w:before="280" w:after="12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43"/>
    <w:unhideWhenUsed/>
    <w:qFormat/>
    <w:uiPriority w:val="9"/>
    <w:pPr>
      <w:keepNext/>
      <w:keepLines/>
      <w:spacing w:before="200" w:after="80"/>
      <w:outlineLvl w:val="1"/>
    </w:pPr>
    <w:rPr>
      <w:rFonts w:asciiTheme="majorHAnsi" w:hAnsiTheme="majorHAnsi" w:eastAsiaTheme="majorEastAsia" w:cstheme="majorBidi"/>
      <w:b/>
      <w:bCs/>
      <w:color w:val="1F4E79"/>
      <w:sz w:val="25"/>
      <w:szCs w:val="26"/>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qFormat/>
    <w:uiPriority w:val="99"/>
    <w:rPr>
      <w:color w:val="800080"/>
      <w:u w:val="single"/>
    </w:rPr>
  </w:style>
  <w:style w:type="paragraph" w:styleId="19">
    <w:name w:val="footer"/>
    <w:basedOn w:val="1"/>
    <w:link w:val="140"/>
    <w:unhideWhenUsed/>
    <w:qFormat/>
    <w:uiPriority w:val="99"/>
    <w:pPr>
      <w:tabs>
        <w:tab w:val="center" w:pos="4680"/>
        <w:tab w:val="right" w:pos="9360"/>
      </w:tabs>
      <w:spacing w:after="0" w:line="240" w:lineRule="auto"/>
    </w:pPr>
  </w:style>
  <w:style w:type="paragraph" w:styleId="20">
    <w:name w:val="header"/>
    <w:basedOn w:val="1"/>
    <w:link w:val="139"/>
    <w:unhideWhenUsed/>
    <w:qFormat/>
    <w:uiPriority w:val="99"/>
    <w:pPr>
      <w:tabs>
        <w:tab w:val="center" w:pos="4680"/>
        <w:tab w:val="right" w:pos="9360"/>
      </w:tabs>
      <w:spacing w:after="0" w:line="240" w:lineRule="auto"/>
    </w:pPr>
  </w:style>
  <w:style w:type="character" w:styleId="21">
    <w:name w:val="HTML Code"/>
    <w:basedOn w:val="11"/>
    <w:semiHidden/>
    <w:unhideWhenUsed/>
    <w:uiPriority w:val="99"/>
    <w:rPr>
      <w:rFonts w:ascii="Courier New" w:hAnsi="Courier New" w:cs="Courier New"/>
      <w:sz w:val="20"/>
      <w:szCs w:val="20"/>
    </w:rPr>
  </w:style>
  <w:style w:type="paragraph" w:styleId="22">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3">
    <w:name w:val="Hyperlink"/>
    <w:basedOn w:val="11"/>
    <w:semiHidden/>
    <w:unhideWhenUsed/>
    <w:uiPriority w:val="99"/>
    <w:rPr>
      <w:color w:val="0000FF"/>
      <w:u w:val="single"/>
    </w:rPr>
  </w:style>
  <w:style w:type="paragraph" w:styleId="24">
    <w:name w:val="List"/>
    <w:basedOn w:val="1"/>
    <w:unhideWhenUsed/>
    <w:qFormat/>
    <w:uiPriority w:val="99"/>
    <w:pPr>
      <w:ind w:left="360" w:hanging="360"/>
      <w:contextualSpacing/>
    </w:pPr>
  </w:style>
  <w:style w:type="paragraph" w:styleId="25">
    <w:name w:val="List 2"/>
    <w:basedOn w:val="1"/>
    <w:unhideWhenUsed/>
    <w:qFormat/>
    <w:uiPriority w:val="99"/>
    <w:pPr>
      <w:ind w:left="720" w:hanging="360"/>
      <w:contextualSpacing/>
    </w:pPr>
  </w:style>
  <w:style w:type="paragraph" w:styleId="26">
    <w:name w:val="List 3"/>
    <w:basedOn w:val="1"/>
    <w:unhideWhenUsed/>
    <w:qFormat/>
    <w:uiPriority w:val="99"/>
    <w:pPr>
      <w:ind w:left="1080" w:hanging="360"/>
      <w:contextualSpacing/>
    </w:pPr>
  </w:style>
  <w:style w:type="paragraph" w:styleId="27">
    <w:name w:val="List Bullet"/>
    <w:basedOn w:val="1"/>
    <w:unhideWhenUsed/>
    <w:qFormat/>
    <w:uiPriority w:val="99"/>
    <w:pPr>
      <w:numPr>
        <w:ilvl w:val="0"/>
        <w:numId w:val="1"/>
      </w:numPr>
      <w:contextualSpacing/>
    </w:pPr>
  </w:style>
  <w:style w:type="paragraph" w:styleId="28">
    <w:name w:val="List Bullet 2"/>
    <w:basedOn w:val="1"/>
    <w:unhideWhenUsed/>
    <w:qFormat/>
    <w:uiPriority w:val="99"/>
    <w:pPr>
      <w:numPr>
        <w:ilvl w:val="0"/>
        <w:numId w:val="2"/>
      </w:numPr>
      <w:contextualSpacing/>
    </w:pPr>
  </w:style>
  <w:style w:type="paragraph" w:styleId="29">
    <w:name w:val="List Bullet 3"/>
    <w:basedOn w:val="1"/>
    <w:unhideWhenUsed/>
    <w:qFormat/>
    <w:uiPriority w:val="99"/>
    <w:pPr>
      <w:numPr>
        <w:ilvl w:val="0"/>
        <w:numId w:val="3"/>
      </w:numPr>
      <w:contextualSpacing/>
    </w:pPr>
  </w:style>
  <w:style w:type="paragraph" w:styleId="30">
    <w:name w:val="List Continue"/>
    <w:basedOn w:val="1"/>
    <w:unhideWhenUsed/>
    <w:qFormat/>
    <w:uiPriority w:val="99"/>
    <w:pPr>
      <w:spacing w:after="120"/>
      <w:ind w:left="360"/>
      <w:contextualSpacing/>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List Number"/>
    <w:basedOn w:val="1"/>
    <w:unhideWhenUsed/>
    <w:qFormat/>
    <w:uiPriority w:val="99"/>
    <w:pPr>
      <w:numPr>
        <w:ilvl w:val="0"/>
        <w:numId w:val="4"/>
      </w:numPr>
      <w:contextualSpacing/>
    </w:pPr>
  </w:style>
  <w:style w:type="paragraph" w:styleId="34">
    <w:name w:val="List Number 2"/>
    <w:basedOn w:val="1"/>
    <w:unhideWhenUsed/>
    <w:qFormat/>
    <w:uiPriority w:val="99"/>
    <w:pPr>
      <w:numPr>
        <w:ilvl w:val="0"/>
        <w:numId w:val="5"/>
      </w:numPr>
      <w:contextualSpacing/>
    </w:pPr>
  </w:style>
  <w:style w:type="paragraph" w:styleId="35">
    <w:name w:val="List Number 3"/>
    <w:basedOn w:val="1"/>
    <w:unhideWhenUsed/>
    <w:qFormat/>
    <w:uiPriority w:val="99"/>
    <w:pPr>
      <w:numPr>
        <w:ilvl w:val="0"/>
        <w:numId w:val="6"/>
      </w:numPr>
      <w:contextualSpacing/>
    </w:pPr>
  </w:style>
  <w:style w:type="paragraph" w:styleId="36">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7">
    <w:name w:val="Strong"/>
    <w:basedOn w:val="11"/>
    <w:qFormat/>
    <w:uiPriority w:val="22"/>
    <w:rPr>
      <w:b/>
      <w:bCs/>
    </w:rPr>
  </w:style>
  <w:style w:type="paragraph" w:styleId="3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0">
    <w:name w:val="Title"/>
    <w:basedOn w:val="1"/>
    <w:next w:val="1"/>
    <w:link w:val="145"/>
    <w:qFormat/>
    <w:uiPriority w:val="10"/>
    <w:pPr>
      <w:pBdr>
        <w:bottom w:val="single" w:color="4F81BD" w:themeColor="accent1" w:sz="8" w:space="4"/>
      </w:pBdr>
      <w:spacing w:after="80" w:line="240" w:lineRule="auto"/>
      <w:contextualSpacing/>
    </w:pPr>
    <w:rPr>
      <w:rFonts w:asciiTheme="majorHAnsi" w:hAnsiTheme="majorHAnsi" w:eastAsiaTheme="majorEastAsia" w:cstheme="majorBidi"/>
      <w:b/>
      <w:color w:val="1F4E79"/>
      <w:spacing w:val="5"/>
      <w:kern w:val="28"/>
      <w:sz w:val="48"/>
      <w:szCs w:val="52"/>
    </w:r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20"/>
    <w:qFormat/>
    <w:uiPriority w:val="99"/>
  </w:style>
  <w:style w:type="character" w:customStyle="1" w:styleId="140">
    <w:name w:val="Footer Char"/>
    <w:basedOn w:val="11"/>
    <w:link w:val="19"/>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6"/>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paragraph" w:customStyle="1" w:styleId="168">
    <w:name w:val="pdq2pg_selectionanchorcontainer"/>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91A414-5B8C-4337-A418-B55F5A5ABA09}">
  <ds:schemaRefs/>
</ds:datastoreItem>
</file>

<file path=docProps/app.xml><?xml version="1.0" encoding="utf-8"?>
<Properties xmlns="http://schemas.openxmlformats.org/officeDocument/2006/extended-properties" xmlns:vt="http://schemas.openxmlformats.org/officeDocument/2006/docPropsVTypes">
  <Template>Normal</Template>
  <Pages>15</Pages>
  <Words>3576</Words>
  <Characters>20306</Characters>
  <Lines>62</Lines>
  <Paragraphs>17</Paragraphs>
  <TotalTime>1500</TotalTime>
  <ScaleCrop>false</ScaleCrop>
  <LinksUpToDate>false</LinksUpToDate>
  <CharactersWithSpaces>23714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Diptarka Samanta</cp:lastModifiedBy>
  <dcterms:modified xsi:type="dcterms:W3CDTF">2026-08-31T17:31:14Z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eyJoZGlkIjoiM2FiZDIzMjBhYjY3YjcwYmIxYWI1NjM4YzVmYjEyMDMiLCJ1c2VySWQiOiI1NjczODg3MTUwMTUifQ==</vt:lpwstr>
  </property>
  <property fmtid="{D5CDD505-2E9C-101B-9397-08002B2CF9AE}" pid="3" name="KSOProductBuildVer">
    <vt:lpwstr>1033-12.1.0.28032</vt:lpwstr>
  </property>
  <property fmtid="{D5CDD505-2E9C-101B-9397-08002B2CF9AE}" pid="4" name="ICV">
    <vt:lpwstr>D689622E7F3547618FFAE4A487A42071_13</vt:lpwstr>
  </property>
</Properties>
</file>